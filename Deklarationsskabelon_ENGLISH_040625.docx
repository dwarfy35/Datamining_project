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456E" w14:textId="77777777" w:rsidR="009B1B62" w:rsidRDefault="007D3B9A" w:rsidP="009B1B62">
      <w:pPr>
        <w:autoSpaceDE w:val="0"/>
        <w:autoSpaceDN w:val="0"/>
        <w:adjustRightInd w:val="0"/>
        <w:rPr>
          <w:rFonts w:cstheme="minorHAnsi"/>
          <w:b/>
          <w:bCs/>
          <w:color w:val="333333"/>
          <w:sz w:val="28"/>
          <w:szCs w:val="28"/>
        </w:rPr>
      </w:pPr>
      <w:r>
        <w:rPr>
          <w:rFonts w:cstheme="minorHAnsi"/>
          <w:b/>
          <w:color w:val="333333"/>
          <w:sz w:val="28"/>
          <w:szCs w:val="28"/>
          <w:lang w:bidi="en-GB"/>
        </w:rPr>
        <w:t>Declaration of use of Generative Artificial Intelligence (GAI)</w:t>
      </w:r>
    </w:p>
    <w:p w14:paraId="31D6E93B" w14:textId="51FCA40E" w:rsidR="009B1B62" w:rsidRPr="009B1B62" w:rsidRDefault="009B1B62" w:rsidP="009B1B62">
      <w:pPr>
        <w:pStyle w:val="ListParagraph"/>
        <w:numPr>
          <w:ilvl w:val="0"/>
          <w:numId w:val="23"/>
        </w:numPr>
        <w:autoSpaceDE w:val="0"/>
        <w:autoSpaceDN w:val="0"/>
        <w:adjustRightInd w:val="0"/>
        <w:rPr>
          <w:rFonts w:cstheme="minorHAnsi"/>
          <w:b/>
          <w:bCs/>
          <w:color w:val="333333"/>
          <w:sz w:val="22"/>
          <w:szCs w:val="22"/>
        </w:rPr>
      </w:pPr>
      <w:r w:rsidRPr="009B1B62">
        <w:rPr>
          <w:rFonts w:cstheme="minorHAnsi"/>
          <w:b/>
          <w:bCs/>
          <w:color w:val="333333"/>
          <w:sz w:val="22"/>
          <w:szCs w:val="22"/>
        </w:rPr>
        <w:t xml:space="preserve">Latest version from </w:t>
      </w:r>
      <w:r w:rsidR="009D6F2A">
        <w:rPr>
          <w:rFonts w:cstheme="minorHAnsi"/>
          <w:b/>
          <w:bCs/>
          <w:color w:val="333333"/>
          <w:sz w:val="22"/>
          <w:szCs w:val="22"/>
        </w:rPr>
        <w:t>June</w:t>
      </w:r>
      <w:r w:rsidRPr="009B1B62">
        <w:rPr>
          <w:rFonts w:cstheme="minorHAnsi"/>
          <w:b/>
          <w:bCs/>
          <w:color w:val="333333"/>
          <w:sz w:val="22"/>
          <w:szCs w:val="22"/>
        </w:rPr>
        <w:t xml:space="preserve"> </w:t>
      </w:r>
      <w:r w:rsidR="00ED0923">
        <w:rPr>
          <w:rFonts w:cstheme="minorHAnsi"/>
          <w:b/>
          <w:bCs/>
          <w:color w:val="333333"/>
          <w:sz w:val="22"/>
          <w:szCs w:val="22"/>
        </w:rPr>
        <w:t>4</w:t>
      </w:r>
      <w:r w:rsidR="00B753A8" w:rsidRPr="00B753A8">
        <w:rPr>
          <w:rFonts w:cstheme="minorHAnsi"/>
          <w:b/>
          <w:bCs/>
          <w:color w:val="333333"/>
          <w:sz w:val="22"/>
          <w:szCs w:val="22"/>
          <w:vertAlign w:val="superscript"/>
        </w:rPr>
        <w:t>th</w:t>
      </w:r>
      <w:r w:rsidR="00B753A8">
        <w:rPr>
          <w:rFonts w:cstheme="minorHAnsi"/>
          <w:b/>
          <w:bCs/>
          <w:color w:val="333333"/>
          <w:sz w:val="22"/>
          <w:szCs w:val="22"/>
        </w:rPr>
        <w:t>,</w:t>
      </w:r>
      <w:r w:rsidR="00ED0923">
        <w:rPr>
          <w:rFonts w:cstheme="minorHAnsi"/>
          <w:b/>
          <w:bCs/>
          <w:color w:val="333333"/>
          <w:sz w:val="22"/>
          <w:szCs w:val="22"/>
        </w:rPr>
        <w:t xml:space="preserve"> </w:t>
      </w:r>
      <w:r w:rsidRPr="009B1B62">
        <w:rPr>
          <w:rFonts w:cstheme="minorHAnsi"/>
          <w:b/>
          <w:bCs/>
          <w:color w:val="333333"/>
          <w:sz w:val="22"/>
          <w:szCs w:val="22"/>
        </w:rPr>
        <w:t>202</w:t>
      </w:r>
      <w:r w:rsidR="00ED0923">
        <w:rPr>
          <w:rFonts w:cstheme="minorHAnsi"/>
          <w:b/>
          <w:bCs/>
          <w:color w:val="333333"/>
          <w:sz w:val="22"/>
          <w:szCs w:val="22"/>
        </w:rPr>
        <w:t>5</w:t>
      </w:r>
    </w:p>
    <w:p w14:paraId="49A1C66A" w14:textId="77777777" w:rsidR="00655943" w:rsidRPr="00A03B27" w:rsidRDefault="00655943" w:rsidP="007D3B9A">
      <w:pPr>
        <w:autoSpaceDE w:val="0"/>
        <w:autoSpaceDN w:val="0"/>
        <w:adjustRightInd w:val="0"/>
        <w:rPr>
          <w:rFonts w:cstheme="minorHAnsi"/>
          <w:b/>
          <w:bCs/>
          <w:color w:val="333333"/>
          <w:sz w:val="28"/>
          <w:szCs w:val="28"/>
        </w:rPr>
      </w:pPr>
    </w:p>
    <w:p w14:paraId="08F79D82" w14:textId="77777777" w:rsidR="007D3B9A" w:rsidRPr="00E07954" w:rsidRDefault="007D3B9A" w:rsidP="007D3B9A">
      <w:pPr>
        <w:autoSpaceDE w:val="0"/>
        <w:autoSpaceDN w:val="0"/>
        <w:adjustRightInd w:val="0"/>
        <w:rPr>
          <w:rFonts w:cstheme="minorHAnsi"/>
          <w:b/>
          <w:bCs/>
          <w:color w:val="333333"/>
          <w:sz w:val="24"/>
          <w:szCs w:val="24"/>
        </w:rPr>
      </w:pPr>
      <w:r w:rsidRPr="00E07954">
        <w:rPr>
          <w:rFonts w:cstheme="minorHAnsi"/>
          <w:b/>
          <w:color w:val="333333"/>
          <w:sz w:val="24"/>
          <w:szCs w:val="24"/>
          <w:lang w:bidi="en-GB"/>
        </w:rPr>
        <w:t>Using GAI in your projects</w:t>
      </w:r>
    </w:p>
    <w:p w14:paraId="1EBBA907" w14:textId="5EA8787E" w:rsidR="002748D4" w:rsidRDefault="007D3B9A" w:rsidP="00C8258A">
      <w:pPr>
        <w:rPr>
          <w:rFonts w:cstheme="minorHAnsi"/>
          <w:color w:val="000000" w:themeColor="text1"/>
          <w:sz w:val="22"/>
          <w:szCs w:val="22"/>
        </w:rPr>
      </w:pPr>
      <w:r w:rsidRPr="00C8258A">
        <w:rPr>
          <w:rFonts w:cstheme="minorHAnsi"/>
          <w:color w:val="000000" w:themeColor="text1"/>
          <w:sz w:val="22"/>
          <w:szCs w:val="22"/>
          <w:lang w:bidi="en-GB"/>
        </w:rPr>
        <w:t xml:space="preserve">If you use GAI-based tools in your exam project, you must submit a declaration crediting your use of GAI when you turn in your work, according to </w:t>
      </w:r>
      <w:hyperlink r:id="rId10" w:history="1">
        <w:r w:rsidRPr="00C8258A">
          <w:rPr>
            <w:rStyle w:val="Hyperlink"/>
            <w:rFonts w:cstheme="minorHAnsi"/>
            <w:sz w:val="22"/>
            <w:szCs w:val="22"/>
            <w:lang w:val="en-GB" w:bidi="en-GB"/>
          </w:rPr>
          <w:t>Aarhus University’s new rules and recommendations for using GAI-based tools</w:t>
        </w:r>
      </w:hyperlink>
      <w:r w:rsidRPr="00C8258A">
        <w:rPr>
          <w:rFonts w:cstheme="minorHAnsi"/>
          <w:color w:val="000000" w:themeColor="text1"/>
          <w:sz w:val="22"/>
          <w:szCs w:val="22"/>
          <w:lang w:bidi="en-GB"/>
        </w:rPr>
        <w:t xml:space="preserve">. </w:t>
      </w:r>
    </w:p>
    <w:p w14:paraId="1D04031E" w14:textId="77777777" w:rsidR="002748D4" w:rsidRDefault="002748D4" w:rsidP="00C8258A">
      <w:pPr>
        <w:rPr>
          <w:rFonts w:cstheme="minorHAnsi"/>
          <w:color w:val="000000" w:themeColor="text1"/>
          <w:sz w:val="22"/>
          <w:szCs w:val="22"/>
        </w:rPr>
      </w:pPr>
    </w:p>
    <w:p w14:paraId="634D7127" w14:textId="644C7CA6" w:rsidR="002748D4" w:rsidRDefault="002748D4" w:rsidP="00C8258A">
      <w:pPr>
        <w:rPr>
          <w:rFonts w:cstheme="minorHAnsi"/>
          <w:color w:val="000000" w:themeColor="text1"/>
          <w:sz w:val="22"/>
          <w:szCs w:val="22"/>
        </w:rPr>
      </w:pPr>
      <w:r>
        <w:rPr>
          <w:rFonts w:cstheme="minorHAnsi"/>
          <w:color w:val="000000" w:themeColor="text1"/>
          <w:sz w:val="22"/>
          <w:szCs w:val="22"/>
          <w:lang w:bidi="en-GB"/>
        </w:rPr>
        <w:t xml:space="preserve">Please keep in mind that: You only need to submit a GAI declaration </w:t>
      </w:r>
      <w:r>
        <w:rPr>
          <w:rFonts w:cstheme="minorHAnsi"/>
          <w:i/>
          <w:color w:val="000000" w:themeColor="text1"/>
          <w:sz w:val="22"/>
          <w:szCs w:val="22"/>
          <w:lang w:bidi="en-GB"/>
        </w:rPr>
        <w:t xml:space="preserve">if you </w:t>
      </w:r>
      <w:proofErr w:type="gramStart"/>
      <w:r>
        <w:rPr>
          <w:rFonts w:cstheme="minorHAnsi"/>
          <w:i/>
          <w:color w:val="000000" w:themeColor="text1"/>
          <w:sz w:val="22"/>
          <w:szCs w:val="22"/>
          <w:lang w:bidi="en-GB"/>
        </w:rPr>
        <w:t>actually use</w:t>
      </w:r>
      <w:proofErr w:type="gramEnd"/>
      <w:r>
        <w:rPr>
          <w:rFonts w:cstheme="minorHAnsi"/>
          <w:i/>
          <w:color w:val="000000" w:themeColor="text1"/>
          <w:sz w:val="22"/>
          <w:szCs w:val="22"/>
          <w:lang w:bidi="en-GB"/>
        </w:rPr>
        <w:t xml:space="preserve"> GAI in your exam</w:t>
      </w:r>
      <w:r>
        <w:rPr>
          <w:rFonts w:cstheme="minorHAnsi"/>
          <w:color w:val="000000" w:themeColor="text1"/>
          <w:sz w:val="22"/>
          <w:szCs w:val="22"/>
          <w:lang w:bidi="en-GB"/>
        </w:rPr>
        <w:t>. And you will</w:t>
      </w:r>
      <w:r>
        <w:rPr>
          <w:rFonts w:cstheme="minorHAnsi"/>
          <w:i/>
          <w:color w:val="000000" w:themeColor="text1"/>
          <w:sz w:val="22"/>
          <w:szCs w:val="22"/>
          <w:lang w:bidi="en-GB"/>
        </w:rPr>
        <w:t xml:space="preserve"> not</w:t>
      </w:r>
      <w:r>
        <w:rPr>
          <w:rFonts w:cstheme="minorHAnsi"/>
          <w:color w:val="000000" w:themeColor="text1"/>
          <w:sz w:val="22"/>
          <w:szCs w:val="22"/>
          <w:lang w:bidi="en-GB"/>
        </w:rPr>
        <w:t xml:space="preserve"> be expected to submit a declaration in connection with on-site exams.</w:t>
      </w:r>
    </w:p>
    <w:p w14:paraId="66E575E8" w14:textId="77777777" w:rsidR="002748D4" w:rsidRDefault="002748D4" w:rsidP="00C8258A">
      <w:pPr>
        <w:rPr>
          <w:rFonts w:cstheme="minorHAnsi"/>
          <w:color w:val="000000" w:themeColor="text1"/>
          <w:sz w:val="22"/>
          <w:szCs w:val="22"/>
        </w:rPr>
      </w:pPr>
    </w:p>
    <w:p w14:paraId="3B332CB7" w14:textId="0A9335E4" w:rsidR="007D3B9A" w:rsidRPr="00C8258A" w:rsidRDefault="002748D4" w:rsidP="00C8258A">
      <w:pPr>
        <w:rPr>
          <w:rFonts w:cstheme="minorHAnsi"/>
          <w:color w:val="000000" w:themeColor="text1"/>
          <w:sz w:val="22"/>
          <w:szCs w:val="22"/>
        </w:rPr>
      </w:pPr>
      <w:r>
        <w:rPr>
          <w:rFonts w:cstheme="minorHAnsi"/>
          <w:color w:val="000000" w:themeColor="text1"/>
          <w:sz w:val="22"/>
          <w:szCs w:val="22"/>
          <w:lang w:bidi="en-GB"/>
        </w:rPr>
        <w:t xml:space="preserve">If you </w:t>
      </w:r>
      <w:r>
        <w:rPr>
          <w:rFonts w:cstheme="minorHAnsi"/>
          <w:i/>
          <w:color w:val="000000" w:themeColor="text1"/>
          <w:sz w:val="22"/>
          <w:szCs w:val="22"/>
          <w:lang w:bidi="en-GB"/>
        </w:rPr>
        <w:t xml:space="preserve">do </w:t>
      </w:r>
      <w:r>
        <w:rPr>
          <w:rFonts w:cstheme="minorHAnsi"/>
          <w:color w:val="000000" w:themeColor="text1"/>
          <w:sz w:val="22"/>
          <w:szCs w:val="22"/>
          <w:lang w:bidi="en-GB"/>
        </w:rPr>
        <w:t xml:space="preserve">use GAI tools in your exam, you must state </w:t>
      </w:r>
      <w:r>
        <w:rPr>
          <w:rFonts w:cstheme="minorHAnsi"/>
          <w:i/>
          <w:color w:val="000000" w:themeColor="text1"/>
          <w:sz w:val="22"/>
          <w:szCs w:val="22"/>
          <w:lang w:bidi="en-GB"/>
        </w:rPr>
        <w:t>which</w:t>
      </w:r>
      <w:r>
        <w:rPr>
          <w:rFonts w:cstheme="minorHAnsi"/>
          <w:color w:val="000000" w:themeColor="text1"/>
          <w:sz w:val="22"/>
          <w:szCs w:val="22"/>
          <w:lang w:bidi="en-GB"/>
        </w:rPr>
        <w:t xml:space="preserve"> tools you use and </w:t>
      </w:r>
      <w:r>
        <w:rPr>
          <w:rFonts w:cstheme="minorHAnsi"/>
          <w:i/>
          <w:color w:val="000000" w:themeColor="text1"/>
          <w:sz w:val="22"/>
          <w:szCs w:val="22"/>
          <w:lang w:bidi="en-GB"/>
        </w:rPr>
        <w:t>how</w:t>
      </w:r>
      <w:r>
        <w:rPr>
          <w:rFonts w:cstheme="minorHAnsi"/>
          <w:color w:val="000000" w:themeColor="text1"/>
          <w:sz w:val="22"/>
          <w:szCs w:val="22"/>
          <w:lang w:bidi="en-GB"/>
        </w:rPr>
        <w:t xml:space="preserve"> you use them in your declaration.</w:t>
      </w:r>
    </w:p>
    <w:p w14:paraId="35473FC6" w14:textId="77777777" w:rsidR="007D3B9A" w:rsidRPr="0097338D" w:rsidRDefault="007D3B9A" w:rsidP="007D3B9A">
      <w:pPr>
        <w:autoSpaceDE w:val="0"/>
        <w:autoSpaceDN w:val="0"/>
        <w:adjustRightInd w:val="0"/>
        <w:rPr>
          <w:rFonts w:cstheme="minorHAnsi"/>
          <w:color w:val="333333"/>
          <w:sz w:val="22"/>
          <w:szCs w:val="22"/>
        </w:rPr>
      </w:pPr>
    </w:p>
    <w:p w14:paraId="280F23D2" w14:textId="69FE20A2" w:rsidR="006F44FA" w:rsidRDefault="00C8258A" w:rsidP="00C8258A">
      <w:pPr>
        <w:rPr>
          <w:sz w:val="22"/>
          <w:szCs w:val="22"/>
        </w:rPr>
      </w:pPr>
      <w:r w:rsidRPr="00C8258A">
        <w:rPr>
          <w:sz w:val="22"/>
          <w:szCs w:val="22"/>
          <w:lang w:bidi="en-GB"/>
        </w:rPr>
        <w:t xml:space="preserve">The reason you need to submit a declaration if you use GAI is to avoid any issues in relation to the rules on exam cheating. </w:t>
      </w:r>
    </w:p>
    <w:p w14:paraId="02BBD489" w14:textId="77777777" w:rsidR="006F44FA" w:rsidRDefault="006F44FA" w:rsidP="00C8258A">
      <w:pPr>
        <w:rPr>
          <w:sz w:val="22"/>
          <w:szCs w:val="22"/>
        </w:rPr>
      </w:pPr>
    </w:p>
    <w:p w14:paraId="10E68CBA" w14:textId="77777777" w:rsidR="00114D17" w:rsidRPr="00467C0A" w:rsidRDefault="00AE4DB6" w:rsidP="00C8258A">
      <w:pPr>
        <w:rPr>
          <w:sz w:val="22"/>
          <w:szCs w:val="22"/>
        </w:rPr>
      </w:pPr>
      <w:r>
        <w:rPr>
          <w:sz w:val="22"/>
          <w:szCs w:val="22"/>
          <w:lang w:bidi="en-GB"/>
        </w:rPr>
        <w:t xml:space="preserve">You will not be graded on how you use GAI-based tools. As always, your work will only be graded </w:t>
      </w:r>
      <w:proofErr w:type="gramStart"/>
      <w:r>
        <w:rPr>
          <w:sz w:val="22"/>
          <w:szCs w:val="22"/>
          <w:lang w:bidi="en-GB"/>
        </w:rPr>
        <w:t>on the basis of</w:t>
      </w:r>
      <w:proofErr w:type="gramEnd"/>
      <w:r>
        <w:rPr>
          <w:sz w:val="22"/>
          <w:szCs w:val="22"/>
          <w:lang w:bidi="en-GB"/>
        </w:rPr>
        <w:t xml:space="preserve"> the criteria described in the </w:t>
      </w:r>
      <w:proofErr w:type="spellStart"/>
      <w:r>
        <w:rPr>
          <w:sz w:val="22"/>
          <w:szCs w:val="22"/>
          <w:lang w:bidi="en-GB"/>
        </w:rPr>
        <w:t>the</w:t>
      </w:r>
      <w:proofErr w:type="spellEnd"/>
      <w:r>
        <w:rPr>
          <w:sz w:val="22"/>
          <w:szCs w:val="22"/>
          <w:lang w:bidi="en-GB"/>
        </w:rPr>
        <w:t xml:space="preserve"> learning outcomes in the course description or academic regulations. The only reason you need to submit a declaration is to document that you have reflected on your use of GAI and have thought about how to use these tools in a relevant and legitimate way.</w:t>
      </w:r>
    </w:p>
    <w:p w14:paraId="096659DD" w14:textId="5B300008" w:rsidR="007D3B9A" w:rsidRPr="00B6619B" w:rsidRDefault="0099798E" w:rsidP="00B6619B">
      <w:pPr>
        <w:pStyle w:val="pf0"/>
        <w:rPr>
          <w:rFonts w:cs="Arial"/>
          <w:sz w:val="20"/>
          <w:szCs w:val="20"/>
        </w:rPr>
      </w:pPr>
      <w:r w:rsidRPr="00467C0A">
        <w:rPr>
          <w:rFonts w:ascii="Georgia" w:eastAsia="Georgia" w:hAnsi="Georgia" w:cs="Georgia"/>
          <w:sz w:val="22"/>
          <w:szCs w:val="22"/>
          <w:lang w:bidi="en-GB"/>
        </w:rPr>
        <w:t>However, you should be aware that using GAI is integrated into the learning outcomes for certain courses. In such cases, you’ll be expected to include your reflections on your use of GAI-based tools in your paper in the section on methodology. Remember to check up on this this by asking you supervisor or your lecturer.</w:t>
      </w:r>
    </w:p>
    <w:p w14:paraId="369218FA" w14:textId="77777777" w:rsidR="007D3B9A" w:rsidRPr="00467C0A" w:rsidRDefault="007D3B9A" w:rsidP="007D3B9A">
      <w:pPr>
        <w:autoSpaceDE w:val="0"/>
        <w:autoSpaceDN w:val="0"/>
        <w:adjustRightInd w:val="0"/>
        <w:rPr>
          <w:rFonts w:cstheme="minorHAnsi"/>
          <w:color w:val="333333"/>
          <w:sz w:val="22"/>
          <w:szCs w:val="22"/>
        </w:rPr>
      </w:pPr>
    </w:p>
    <w:p w14:paraId="7588F7F4" w14:textId="2BD3F77D" w:rsidR="009C0267" w:rsidRPr="00665BAD" w:rsidRDefault="009C0267" w:rsidP="007D3B9A">
      <w:pPr>
        <w:autoSpaceDE w:val="0"/>
        <w:autoSpaceDN w:val="0"/>
        <w:adjustRightInd w:val="0"/>
        <w:rPr>
          <w:rFonts w:cstheme="minorHAnsi"/>
          <w:color w:val="000000" w:themeColor="text1"/>
          <w:sz w:val="22"/>
          <w:szCs w:val="22"/>
        </w:rPr>
      </w:pPr>
      <w:r w:rsidRPr="00467C0A">
        <w:rPr>
          <w:rFonts w:cstheme="minorHAnsi"/>
          <w:color w:val="000000" w:themeColor="text1"/>
          <w:sz w:val="22"/>
          <w:szCs w:val="22"/>
          <w:lang w:bidi="en-GB"/>
        </w:rPr>
        <w:t xml:space="preserve">Keep in mind: </w:t>
      </w:r>
    </w:p>
    <w:p w14:paraId="4D20BEAB" w14:textId="77777777" w:rsidR="009C0267" w:rsidRPr="00665BAD" w:rsidRDefault="009C0267" w:rsidP="007D3B9A">
      <w:pPr>
        <w:autoSpaceDE w:val="0"/>
        <w:autoSpaceDN w:val="0"/>
        <w:adjustRightInd w:val="0"/>
        <w:rPr>
          <w:rFonts w:cstheme="minorHAnsi"/>
          <w:color w:val="000000" w:themeColor="text1"/>
          <w:sz w:val="22"/>
          <w:szCs w:val="22"/>
        </w:rPr>
      </w:pPr>
    </w:p>
    <w:p w14:paraId="5569F970" w14:textId="17361BCA" w:rsidR="009C0267" w:rsidRPr="009B1B62" w:rsidRDefault="007D3B9A" w:rsidP="009C0267">
      <w:pPr>
        <w:pStyle w:val="ListParagraph"/>
        <w:numPr>
          <w:ilvl w:val="0"/>
          <w:numId w:val="20"/>
        </w:numPr>
        <w:autoSpaceDE w:val="0"/>
        <w:autoSpaceDN w:val="0"/>
        <w:adjustRightInd w:val="0"/>
        <w:rPr>
          <w:rFonts w:ascii="Georgia" w:hAnsi="Georgia" w:cstheme="minorHAnsi"/>
          <w:sz w:val="22"/>
          <w:szCs w:val="22"/>
        </w:rPr>
      </w:pPr>
      <w:r w:rsidRPr="00C8258A">
        <w:rPr>
          <w:rFonts w:ascii="Georgia" w:eastAsia="Georgia" w:hAnsi="Georgia" w:cstheme="minorHAnsi"/>
          <w:sz w:val="22"/>
          <w:szCs w:val="22"/>
          <w:lang w:val="en-GB" w:bidi="en-GB"/>
        </w:rPr>
        <w:t xml:space="preserve">Always remember to familiarise yourself with applicable rules and guidelines for using GAI on the AU student website </w:t>
      </w:r>
      <w:hyperlink r:id="rId11" w:history="1">
        <w:r w:rsidRPr="009C0267">
          <w:rPr>
            <w:rStyle w:val="Hyperlink"/>
            <w:rFonts w:cstheme="minorHAnsi"/>
            <w:sz w:val="22"/>
            <w:szCs w:val="22"/>
            <w:lang w:val="en-GB" w:bidi="en-GB"/>
          </w:rPr>
          <w:t>studerende.au.dk.</w:t>
        </w:r>
      </w:hyperlink>
      <w:r w:rsidRPr="00C8258A">
        <w:rPr>
          <w:rFonts w:ascii="Georgia" w:eastAsia="Georgia" w:hAnsi="Georgia" w:cstheme="minorHAnsi"/>
          <w:sz w:val="22"/>
          <w:szCs w:val="22"/>
          <w:lang w:val="en-GB" w:bidi="en-GB"/>
        </w:rPr>
        <w:t xml:space="preserve"> </w:t>
      </w:r>
    </w:p>
    <w:p w14:paraId="3087D90E" w14:textId="23999168" w:rsidR="00504E34" w:rsidRPr="009B1B62" w:rsidRDefault="00AA4382" w:rsidP="009C0267">
      <w:pPr>
        <w:pStyle w:val="ListParagraph"/>
        <w:numPr>
          <w:ilvl w:val="0"/>
          <w:numId w:val="20"/>
        </w:numPr>
        <w:autoSpaceDE w:val="0"/>
        <w:autoSpaceDN w:val="0"/>
        <w:adjustRightInd w:val="0"/>
        <w:rPr>
          <w:rFonts w:ascii="Georgia" w:hAnsi="Georgia" w:cstheme="minorHAnsi"/>
          <w:color w:val="333333"/>
          <w:sz w:val="22"/>
          <w:szCs w:val="22"/>
        </w:rPr>
      </w:pPr>
      <w:r>
        <w:rPr>
          <w:rFonts w:ascii="Georgia" w:eastAsia="Georgia" w:hAnsi="Georgia" w:cstheme="minorHAnsi"/>
          <w:color w:val="333333"/>
          <w:sz w:val="22"/>
          <w:szCs w:val="22"/>
          <w:lang w:val="en-GB" w:bidi="en-GB"/>
        </w:rPr>
        <w:t>You’ll also find more information on your study portal.</w:t>
      </w:r>
    </w:p>
    <w:p w14:paraId="0D13D71A" w14:textId="12E9DB1E" w:rsidR="007D3B9A" w:rsidRPr="009B1B62" w:rsidRDefault="007D3B9A" w:rsidP="009C0267">
      <w:pPr>
        <w:pStyle w:val="ListParagraph"/>
        <w:numPr>
          <w:ilvl w:val="0"/>
          <w:numId w:val="20"/>
        </w:numPr>
        <w:autoSpaceDE w:val="0"/>
        <w:autoSpaceDN w:val="0"/>
        <w:adjustRightInd w:val="0"/>
        <w:rPr>
          <w:rFonts w:ascii="Georgia" w:hAnsi="Georgia" w:cstheme="minorHAnsi"/>
          <w:color w:val="333333"/>
          <w:sz w:val="22"/>
          <w:szCs w:val="22"/>
        </w:rPr>
      </w:pPr>
      <w:r w:rsidRPr="00C8258A">
        <w:rPr>
          <w:rFonts w:ascii="Georgia" w:eastAsia="Georgia" w:hAnsi="Georgia" w:cstheme="minorHAnsi"/>
          <w:sz w:val="22"/>
          <w:szCs w:val="22"/>
          <w:lang w:val="en-GB" w:bidi="en-GB"/>
        </w:rPr>
        <w:t>Never put sensitive personal information or other confidential data in a GAI tool.</w:t>
      </w:r>
    </w:p>
    <w:p w14:paraId="7F474D9B" w14:textId="377F40F7" w:rsidR="009C0267" w:rsidRPr="009B1B62" w:rsidRDefault="009C0267" w:rsidP="009C0267">
      <w:pPr>
        <w:pStyle w:val="ListParagraph"/>
        <w:numPr>
          <w:ilvl w:val="0"/>
          <w:numId w:val="20"/>
        </w:numPr>
        <w:autoSpaceDE w:val="0"/>
        <w:autoSpaceDN w:val="0"/>
        <w:rPr>
          <w:rFonts w:ascii="Georgia" w:eastAsia="Times New Roman" w:hAnsi="Georgia" w:cstheme="minorHAnsi"/>
          <w:color w:val="000000"/>
          <w:sz w:val="22"/>
          <w:szCs w:val="22"/>
        </w:rPr>
      </w:pPr>
      <w:r w:rsidRPr="006732ED">
        <w:rPr>
          <w:rFonts w:ascii="Georgia" w:eastAsia="Times New Roman" w:hAnsi="Georgia" w:cstheme="minorHAnsi"/>
          <w:color w:val="000000" w:themeColor="text1"/>
          <w:sz w:val="22"/>
          <w:szCs w:val="22"/>
          <w:lang w:val="en-GB" w:bidi="en-GB"/>
        </w:rPr>
        <w:t xml:space="preserve">If you use a GAI tool to generate text, you must declare how you used the tool. Remember to follow the </w:t>
      </w:r>
      <w:hyperlink r:id="rId12" w:history="1">
        <w:r w:rsidR="006732ED" w:rsidRPr="006732ED">
          <w:rPr>
            <w:rStyle w:val="Hyperlink"/>
            <w:rFonts w:eastAsia="Times New Roman" w:cstheme="minorHAnsi"/>
            <w:sz w:val="22"/>
            <w:szCs w:val="22"/>
            <w:lang w:val="en-GB" w:bidi="en-GB"/>
          </w:rPr>
          <w:t>rules for how to paraphrase correctly</w:t>
        </w:r>
      </w:hyperlink>
      <w:r w:rsidRPr="006732ED">
        <w:rPr>
          <w:rFonts w:ascii="Georgia" w:eastAsia="Times New Roman" w:hAnsi="Georgia" w:cstheme="minorHAnsi"/>
          <w:color w:val="000000" w:themeColor="text1"/>
          <w:sz w:val="22"/>
          <w:szCs w:val="22"/>
          <w:lang w:val="en-GB" w:bidi="en-GB"/>
        </w:rPr>
        <w:t xml:space="preserve">. </w:t>
      </w:r>
    </w:p>
    <w:p w14:paraId="5DF446A7" w14:textId="699C6D59" w:rsidR="009C0267" w:rsidRPr="009B1B62" w:rsidRDefault="009C0267" w:rsidP="009C0267">
      <w:pPr>
        <w:pStyle w:val="ListParagraph"/>
        <w:numPr>
          <w:ilvl w:val="0"/>
          <w:numId w:val="20"/>
        </w:numPr>
        <w:autoSpaceDE w:val="0"/>
        <w:autoSpaceDN w:val="0"/>
        <w:rPr>
          <w:rFonts w:ascii="Georgia" w:hAnsi="Georgia" w:cstheme="minorHAnsi"/>
          <w:color w:val="333333"/>
          <w:kern w:val="0"/>
          <w:sz w:val="22"/>
          <w:szCs w:val="22"/>
        </w:rPr>
      </w:pPr>
      <w:r w:rsidRPr="00FB1855">
        <w:rPr>
          <w:rFonts w:ascii="Georgia" w:eastAsia="Times New Roman" w:hAnsi="Georgia" w:cstheme="minorHAnsi"/>
          <w:color w:val="000000"/>
          <w:sz w:val="22"/>
          <w:szCs w:val="22"/>
          <w:lang w:val="en-GB" w:bidi="en-GB"/>
        </w:rPr>
        <w:t xml:space="preserve">If you quote directly from a text generated by GAI, you must include a citation that states which GAI tool you used – find out how to do this on the </w:t>
      </w:r>
      <w:hyperlink r:id="rId13" w:anchor="c384624" w:history="1">
        <w:r w:rsidRPr="00275CD2">
          <w:rPr>
            <w:rStyle w:val="Hyperlink"/>
            <w:rFonts w:cstheme="minorHAnsi"/>
            <w:kern w:val="0"/>
            <w:sz w:val="22"/>
            <w:szCs w:val="22"/>
            <w:lang w:val="en-GB" w:bidi="en-GB"/>
          </w:rPr>
          <w:t>AU Library</w:t>
        </w:r>
      </w:hyperlink>
      <w:r w:rsidRPr="00FB1855">
        <w:rPr>
          <w:rFonts w:ascii="Georgia" w:eastAsia="Times New Roman" w:hAnsi="Georgia" w:cstheme="minorHAnsi"/>
          <w:color w:val="000000"/>
          <w:sz w:val="22"/>
          <w:szCs w:val="22"/>
          <w:lang w:val="en-GB" w:bidi="en-GB"/>
        </w:rPr>
        <w:t xml:space="preserve"> website.</w:t>
      </w:r>
    </w:p>
    <w:p w14:paraId="4D2FB019" w14:textId="77777777" w:rsidR="007D3B9A" w:rsidRDefault="007D3B9A" w:rsidP="007D3B9A">
      <w:pPr>
        <w:autoSpaceDE w:val="0"/>
        <w:autoSpaceDN w:val="0"/>
        <w:adjustRightInd w:val="0"/>
        <w:rPr>
          <w:rFonts w:cstheme="minorHAnsi"/>
          <w:color w:val="333333"/>
        </w:rPr>
      </w:pPr>
    </w:p>
    <w:p w14:paraId="36C9AD8C" w14:textId="77777777" w:rsidR="006732ED" w:rsidRPr="0097338D" w:rsidRDefault="006732ED" w:rsidP="007D3B9A">
      <w:pPr>
        <w:autoSpaceDE w:val="0"/>
        <w:autoSpaceDN w:val="0"/>
        <w:adjustRightInd w:val="0"/>
        <w:rPr>
          <w:rFonts w:cstheme="minorHAnsi"/>
          <w:color w:val="333333"/>
        </w:rPr>
      </w:pPr>
    </w:p>
    <w:p w14:paraId="39839D01" w14:textId="0CBEF437" w:rsidR="007D3B9A" w:rsidRPr="00652FB7" w:rsidRDefault="007D3B9A" w:rsidP="007D3B9A">
      <w:pPr>
        <w:autoSpaceDE w:val="0"/>
        <w:autoSpaceDN w:val="0"/>
        <w:adjustRightInd w:val="0"/>
        <w:rPr>
          <w:rFonts w:cstheme="minorHAnsi"/>
          <w:b/>
          <w:bCs/>
          <w:color w:val="333333"/>
          <w:sz w:val="24"/>
          <w:szCs w:val="24"/>
        </w:rPr>
      </w:pPr>
      <w:r w:rsidRPr="00652FB7">
        <w:rPr>
          <w:rFonts w:cstheme="minorHAnsi"/>
          <w:b/>
          <w:color w:val="333333"/>
          <w:sz w:val="24"/>
          <w:szCs w:val="24"/>
          <w:lang w:bidi="en-GB"/>
        </w:rPr>
        <w:t>How to declare your use of GAI tools</w:t>
      </w:r>
    </w:p>
    <w:p w14:paraId="092AF4C0" w14:textId="14AB9E73" w:rsidR="007D3B9A" w:rsidRPr="00E02CCE" w:rsidRDefault="007D3B9A" w:rsidP="007D3B9A">
      <w:pPr>
        <w:autoSpaceDE w:val="0"/>
        <w:autoSpaceDN w:val="0"/>
        <w:adjustRightInd w:val="0"/>
        <w:rPr>
          <w:rFonts w:cstheme="minorHAnsi"/>
          <w:color w:val="333333"/>
          <w:sz w:val="22"/>
          <w:szCs w:val="22"/>
        </w:rPr>
      </w:pPr>
      <w:r w:rsidRPr="00C8258A">
        <w:rPr>
          <w:rFonts w:cstheme="minorHAnsi"/>
          <w:color w:val="000000" w:themeColor="text1"/>
          <w:sz w:val="22"/>
          <w:szCs w:val="22"/>
          <w:lang w:bidi="en-GB"/>
        </w:rPr>
        <w:t>At a minimum, your GAI declaration must contain the following:</w:t>
      </w:r>
    </w:p>
    <w:p w14:paraId="4FFC24DE" w14:textId="77777777" w:rsidR="007D3B9A" w:rsidRPr="00E02CCE" w:rsidRDefault="007D3B9A" w:rsidP="007D3B9A">
      <w:pPr>
        <w:rPr>
          <w:rFonts w:cstheme="minorHAnsi"/>
          <w:color w:val="333333"/>
          <w:kern w:val="2"/>
          <w:sz w:val="22"/>
          <w:szCs w:val="22"/>
        </w:rPr>
      </w:pPr>
    </w:p>
    <w:p w14:paraId="171F3E8E" w14:textId="75081B64" w:rsidR="007D3B9A" w:rsidRPr="009B1B62" w:rsidRDefault="00F36328"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Confirmation that you used GAI.</w:t>
      </w:r>
    </w:p>
    <w:p w14:paraId="24AF8243" w14:textId="042A3786" w:rsidR="007D3B9A"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A list of the GAI tools you used.</w:t>
      </w:r>
    </w:p>
    <w:p w14:paraId="51784EEA" w14:textId="05785714" w:rsidR="00FF6202"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Description of how you generated the output you used, including what inputs you used to generate it, and explain how you used the output in your exam project.</w:t>
      </w:r>
    </w:p>
    <w:p w14:paraId="02D1C403" w14:textId="44A7026D" w:rsidR="00FF6202" w:rsidRDefault="00A855BC" w:rsidP="007D3B9A">
      <w:pPr>
        <w:rPr>
          <w:rFonts w:cstheme="minorHAnsi"/>
          <w:color w:val="000000" w:themeColor="text1"/>
          <w:sz w:val="22"/>
          <w:szCs w:val="22"/>
        </w:rPr>
      </w:pPr>
      <w:r>
        <w:rPr>
          <w:rFonts w:cstheme="minorHAnsi"/>
          <w:color w:val="000000" w:themeColor="text1"/>
          <w:sz w:val="22"/>
          <w:szCs w:val="22"/>
          <w:lang w:bidi="en-GB"/>
        </w:rPr>
        <w:br/>
        <w:t>To complete your declaration, fill out this form:</w:t>
      </w:r>
    </w:p>
    <w:p w14:paraId="455E0319" w14:textId="77777777" w:rsidR="00FF6202" w:rsidRDefault="00FF6202" w:rsidP="007D3B9A">
      <w:pPr>
        <w:rPr>
          <w:rFonts w:cstheme="minorHAnsi"/>
          <w:color w:val="000000" w:themeColor="text1"/>
          <w:sz w:val="22"/>
          <w:szCs w:val="22"/>
        </w:rPr>
      </w:pPr>
    </w:p>
    <w:p w14:paraId="758448A6" w14:textId="7666C134" w:rsidR="007D3B9A" w:rsidRPr="00FB1855" w:rsidRDefault="007D3B9A" w:rsidP="007D3B9A">
      <w:pPr>
        <w:rPr>
          <w:rFonts w:cstheme="minorHAnsi"/>
          <w:b/>
          <w:bCs/>
          <w:color w:val="333333"/>
          <w:sz w:val="28"/>
          <w:szCs w:val="28"/>
        </w:rPr>
      </w:pPr>
      <w:r w:rsidRPr="00FB1855">
        <w:rPr>
          <w:rFonts w:cstheme="minorHAnsi"/>
          <w:b/>
          <w:color w:val="333333"/>
          <w:sz w:val="28"/>
          <w:szCs w:val="28"/>
          <w:lang w:bidi="en-GB"/>
        </w:rPr>
        <w:t>Declaration of use of GAI tools</w:t>
      </w:r>
    </w:p>
    <w:tbl>
      <w:tblPr>
        <w:tblStyle w:val="TableGrid"/>
        <w:tblW w:w="5000" w:type="pct"/>
        <w:tblLook w:val="04A0" w:firstRow="1" w:lastRow="0" w:firstColumn="1" w:lastColumn="0" w:noHBand="0" w:noVBand="1"/>
      </w:tblPr>
      <w:tblGrid>
        <w:gridCol w:w="9629"/>
      </w:tblGrid>
      <w:tr w:rsidR="007D3B9A" w:rsidRPr="00823562" w14:paraId="0945C9AF" w14:textId="77777777" w:rsidTr="00334B5C">
        <w:tc>
          <w:tcPr>
            <w:tcW w:w="5000" w:type="pct"/>
          </w:tcPr>
          <w:p w14:paraId="1A780433" w14:textId="77777777" w:rsidR="007D3B9A" w:rsidRPr="00823562" w:rsidRDefault="007D3B9A" w:rsidP="00B6619B">
            <w:pPr>
              <w:autoSpaceDE w:val="0"/>
              <w:autoSpaceDN w:val="0"/>
              <w:spacing w:line="360" w:lineRule="auto"/>
              <w:rPr>
                <w:rFonts w:cstheme="minorHAnsi"/>
                <w:color w:val="000000"/>
              </w:rPr>
            </w:pPr>
          </w:p>
        </w:tc>
      </w:tr>
      <w:tr w:rsidR="007D3B9A" w:rsidRPr="001B7E7A" w14:paraId="00310C1D" w14:textId="77777777" w:rsidTr="00334B5C">
        <w:tc>
          <w:tcPr>
            <w:tcW w:w="5000" w:type="pct"/>
          </w:tcPr>
          <w:p w14:paraId="5A1673D4" w14:textId="19E4993F" w:rsidR="007D3B9A" w:rsidRDefault="009D6F2A" w:rsidP="007D3B9A">
            <w:pPr>
              <w:tabs>
                <w:tab w:val="left" w:pos="310"/>
              </w:tabs>
              <w:autoSpaceDE w:val="0"/>
              <w:autoSpaceDN w:val="0"/>
              <w:adjustRightInd w:val="0"/>
              <w:ind w:left="284" w:hanging="284"/>
              <w:rPr>
                <w:rFonts w:cstheme="minorHAnsi"/>
                <w:i/>
                <w:iCs/>
                <w:color w:val="333333"/>
                <w:sz w:val="22"/>
                <w:szCs w:val="22"/>
              </w:rPr>
            </w:pPr>
            <w:r w:rsidRPr="003F2E23">
              <w:rPr>
                <w:rFonts w:ascii="Times New Roman" w:hAnsi="Times New Roman"/>
                <w:color w:val="333333"/>
              </w:rPr>
              <w:t></w:t>
            </w:r>
            <w:r w:rsidR="007D3B9A" w:rsidRPr="003F2E23">
              <w:rPr>
                <w:rFonts w:ascii="Times New Roman" w:hAnsi="Times New Roman"/>
                <w:color w:val="333333"/>
                <w:lang w:bidi="en-GB"/>
              </w:rPr>
              <w:tab/>
            </w:r>
            <w:r w:rsidR="007D3B9A" w:rsidRPr="003F2E23">
              <w:rPr>
                <w:rFonts w:cstheme="minorHAnsi"/>
                <w:b/>
                <w:color w:val="333333"/>
                <w:sz w:val="22"/>
                <w:szCs w:val="22"/>
                <w:lang w:bidi="en-GB"/>
              </w:rPr>
              <w:t xml:space="preserve">I/we used generative artificial intelligence (GAI) to complete this project </w:t>
            </w:r>
            <w:r w:rsidR="007D3B9A" w:rsidRPr="003F2E23">
              <w:rPr>
                <w:rFonts w:cstheme="minorHAnsi"/>
                <w:i/>
                <w:color w:val="333333"/>
                <w:sz w:val="22"/>
                <w:szCs w:val="22"/>
                <w:lang w:bidi="en-GB"/>
              </w:rPr>
              <w:t xml:space="preserve">(tick the box). </w:t>
            </w:r>
            <w:r w:rsidR="007D3B9A" w:rsidRPr="003F2E23">
              <w:rPr>
                <w:rFonts w:ascii="Times New Roman" w:hAnsi="Times New Roman"/>
                <w:color w:val="333333"/>
                <w:lang w:bidi="en-GB"/>
              </w:rPr>
              <w:t>List the GAI tool(s) you used (remember to specify version):</w:t>
            </w:r>
          </w:p>
          <w:p w14:paraId="3F2A1552" w14:textId="77777777" w:rsidR="007D3B9A" w:rsidRDefault="007D3B9A" w:rsidP="00B6619B">
            <w:pPr>
              <w:tabs>
                <w:tab w:val="left" w:pos="460"/>
              </w:tabs>
              <w:autoSpaceDE w:val="0"/>
              <w:autoSpaceDN w:val="0"/>
              <w:adjustRightInd w:val="0"/>
              <w:rPr>
                <w:rFonts w:cstheme="minorHAnsi"/>
                <w:i/>
                <w:iCs/>
                <w:color w:val="333333"/>
                <w:sz w:val="22"/>
                <w:szCs w:val="22"/>
              </w:rPr>
            </w:pPr>
          </w:p>
          <w:p w14:paraId="4C80C66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1ACAC974" w14:textId="77777777" w:rsidR="00B56DD7" w:rsidRDefault="007721A9" w:rsidP="007721A9">
            <w:pPr>
              <w:tabs>
                <w:tab w:val="left" w:pos="460"/>
              </w:tabs>
              <w:autoSpaceDE w:val="0"/>
              <w:autoSpaceDN w:val="0"/>
              <w:adjustRightInd w:val="0"/>
              <w:rPr>
                <w:rFonts w:cstheme="minorHAnsi"/>
                <w:color w:val="333333"/>
                <w:sz w:val="22"/>
                <w:szCs w:val="22"/>
              </w:rPr>
            </w:pPr>
            <w:r>
              <w:rPr>
                <w:rFonts w:cstheme="minorHAnsi"/>
                <w:color w:val="333333"/>
                <w:sz w:val="22"/>
                <w:szCs w:val="22"/>
              </w:rPr>
              <w:t xml:space="preserve">We used GAI in the project. </w:t>
            </w:r>
          </w:p>
          <w:p w14:paraId="1C876320" w14:textId="77777777" w:rsidR="00B56DD7" w:rsidRDefault="00B56DD7" w:rsidP="007721A9">
            <w:pPr>
              <w:tabs>
                <w:tab w:val="left" w:pos="460"/>
              </w:tabs>
              <w:autoSpaceDE w:val="0"/>
              <w:autoSpaceDN w:val="0"/>
              <w:adjustRightInd w:val="0"/>
              <w:rPr>
                <w:rFonts w:cstheme="minorHAnsi"/>
                <w:color w:val="333333"/>
                <w:sz w:val="22"/>
                <w:szCs w:val="22"/>
              </w:rPr>
            </w:pPr>
          </w:p>
          <w:p w14:paraId="7C0E0522" w14:textId="1105A728" w:rsidR="00B56DD7" w:rsidRDefault="00B56DD7" w:rsidP="007721A9">
            <w:pPr>
              <w:tabs>
                <w:tab w:val="left" w:pos="460"/>
              </w:tabs>
              <w:autoSpaceDE w:val="0"/>
              <w:autoSpaceDN w:val="0"/>
              <w:adjustRightInd w:val="0"/>
              <w:rPr>
                <w:rFonts w:cstheme="minorHAnsi"/>
                <w:color w:val="333333"/>
                <w:sz w:val="22"/>
                <w:szCs w:val="22"/>
              </w:rPr>
            </w:pPr>
            <w:r>
              <w:rPr>
                <w:rFonts w:cstheme="minorHAnsi"/>
                <w:color w:val="333333"/>
                <w:sz w:val="22"/>
                <w:szCs w:val="22"/>
              </w:rPr>
              <w:t xml:space="preserve">Tools used: </w:t>
            </w:r>
          </w:p>
          <w:p w14:paraId="18BD1D5B" w14:textId="436C3B2E" w:rsidR="00B56DD7" w:rsidRDefault="00B56DD7" w:rsidP="00B56DD7">
            <w:pPr>
              <w:pStyle w:val="ListParagraph"/>
              <w:numPr>
                <w:ilvl w:val="0"/>
                <w:numId w:val="20"/>
              </w:numPr>
              <w:tabs>
                <w:tab w:val="left" w:pos="460"/>
              </w:tabs>
              <w:autoSpaceDE w:val="0"/>
              <w:autoSpaceDN w:val="0"/>
              <w:adjustRightInd w:val="0"/>
              <w:spacing w:line="240" w:lineRule="atLeast"/>
              <w:rPr>
                <w:rFonts w:cstheme="minorHAnsi"/>
                <w:color w:val="333333"/>
                <w:sz w:val="22"/>
                <w:szCs w:val="22"/>
              </w:rPr>
            </w:pPr>
            <w:r>
              <w:rPr>
                <w:rFonts w:cstheme="minorHAnsi"/>
                <w:color w:val="333333"/>
                <w:sz w:val="22"/>
                <w:szCs w:val="22"/>
              </w:rPr>
              <w:t>Visual Studio Code Copilot Inline Suggestions (not for markdown text, only for code)</w:t>
            </w:r>
          </w:p>
          <w:p w14:paraId="27D2B9A9" w14:textId="5B5E8E99" w:rsidR="007D3B9A" w:rsidRDefault="00835C67" w:rsidP="00B56DD7">
            <w:pPr>
              <w:pStyle w:val="ListParagraph"/>
              <w:numPr>
                <w:ilvl w:val="0"/>
                <w:numId w:val="20"/>
              </w:numPr>
              <w:tabs>
                <w:tab w:val="left" w:pos="460"/>
              </w:tabs>
              <w:autoSpaceDE w:val="0"/>
              <w:autoSpaceDN w:val="0"/>
              <w:adjustRightInd w:val="0"/>
              <w:spacing w:line="240" w:lineRule="atLeast"/>
              <w:rPr>
                <w:rFonts w:cstheme="minorHAnsi"/>
                <w:i/>
                <w:iCs/>
                <w:color w:val="333333"/>
                <w:sz w:val="22"/>
                <w:szCs w:val="22"/>
              </w:rPr>
            </w:pPr>
            <w:r>
              <w:rPr>
                <w:rFonts w:cstheme="minorHAnsi"/>
                <w:color w:val="333333"/>
                <w:sz w:val="22"/>
                <w:szCs w:val="22"/>
              </w:rPr>
              <w:t>Claude</w:t>
            </w:r>
          </w:p>
          <w:p w14:paraId="5A295F9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0045E501" w14:textId="77777777" w:rsidR="007D3B9A" w:rsidRPr="001B7E7A" w:rsidRDefault="007D3B9A" w:rsidP="00334B5C">
            <w:pPr>
              <w:tabs>
                <w:tab w:val="left" w:pos="460"/>
              </w:tabs>
              <w:autoSpaceDE w:val="0"/>
              <w:autoSpaceDN w:val="0"/>
              <w:adjustRightInd w:val="0"/>
              <w:ind w:left="316"/>
              <w:rPr>
                <w:rFonts w:cstheme="minorHAnsi"/>
                <w:i/>
                <w:iCs/>
                <w:color w:val="333333"/>
              </w:rPr>
            </w:pPr>
          </w:p>
          <w:p w14:paraId="146EF81C" w14:textId="77777777" w:rsidR="007D3B9A" w:rsidRPr="001B7E7A" w:rsidRDefault="007D3B9A" w:rsidP="00334B5C">
            <w:pPr>
              <w:autoSpaceDE w:val="0"/>
              <w:autoSpaceDN w:val="0"/>
              <w:adjustRightInd w:val="0"/>
              <w:rPr>
                <w:rFonts w:cstheme="minorHAnsi"/>
                <w:color w:val="333333"/>
              </w:rPr>
            </w:pPr>
          </w:p>
        </w:tc>
      </w:tr>
      <w:tr w:rsidR="007D3B9A" w:rsidRPr="00823562" w14:paraId="45336906" w14:textId="77777777" w:rsidTr="00334B5C">
        <w:trPr>
          <w:trHeight w:val="7767"/>
        </w:trPr>
        <w:tc>
          <w:tcPr>
            <w:tcW w:w="5000" w:type="pct"/>
            <w:tcBorders>
              <w:bottom w:val="single" w:sz="4" w:space="0" w:color="auto"/>
            </w:tcBorders>
          </w:tcPr>
          <w:p w14:paraId="74AA7062" w14:textId="77777777" w:rsidR="007D3B9A" w:rsidRPr="001B7E7A" w:rsidRDefault="007D3B9A" w:rsidP="00334B5C">
            <w:pPr>
              <w:rPr>
                <w:rFonts w:cstheme="minorHAnsi"/>
                <w:color w:val="333333"/>
              </w:rPr>
            </w:pPr>
          </w:p>
          <w:p w14:paraId="49A64650" w14:textId="571F3A59" w:rsidR="007D3B9A" w:rsidRPr="00066825" w:rsidRDefault="007D3B9A" w:rsidP="00334B5C">
            <w:pPr>
              <w:rPr>
                <w:rFonts w:cstheme="minorHAnsi"/>
                <w:b/>
                <w:bCs/>
                <w:color w:val="333333"/>
                <w:sz w:val="22"/>
                <w:szCs w:val="22"/>
              </w:rPr>
            </w:pPr>
            <w:r w:rsidRPr="00066825">
              <w:rPr>
                <w:rFonts w:cstheme="minorHAnsi"/>
                <w:color w:val="333333"/>
                <w:sz w:val="22"/>
                <w:szCs w:val="22"/>
                <w:lang w:bidi="en-GB"/>
              </w:rPr>
              <w:t>I/we used GAI tools in the following way</w:t>
            </w:r>
            <w:r w:rsidRPr="00066825">
              <w:rPr>
                <w:rFonts w:cstheme="minorHAnsi"/>
                <w:i/>
                <w:color w:val="333333"/>
                <w:sz w:val="22"/>
                <w:szCs w:val="22"/>
                <w:lang w:bidi="en-GB"/>
              </w:rPr>
              <w:t xml:space="preserve"> (See accompanying list of possible uses for inspiration)</w:t>
            </w:r>
            <w:r w:rsidRPr="00066825">
              <w:rPr>
                <w:rFonts w:cstheme="minorHAnsi"/>
                <w:i/>
                <w:color w:val="333333"/>
                <w:sz w:val="22"/>
                <w:szCs w:val="22"/>
                <w:lang w:bidi="en-GB"/>
              </w:rPr>
              <w:br/>
            </w:r>
          </w:p>
          <w:tbl>
            <w:tblPr>
              <w:tblStyle w:val="TableGrid"/>
              <w:tblW w:w="0" w:type="auto"/>
              <w:tblLook w:val="04A0" w:firstRow="1" w:lastRow="0" w:firstColumn="1" w:lastColumn="0" w:noHBand="0" w:noVBand="1"/>
            </w:tblPr>
            <w:tblGrid>
              <w:gridCol w:w="4991"/>
            </w:tblGrid>
            <w:tr w:rsidR="00994E5B" w:rsidRPr="00B70034" w14:paraId="6D3D63A2" w14:textId="77777777" w:rsidTr="00214AF9">
              <w:tc>
                <w:tcPr>
                  <w:tcW w:w="4991" w:type="dxa"/>
                  <w:vAlign w:val="center"/>
                </w:tcPr>
                <w:p w14:paraId="0AE435EB" w14:textId="455EB5F4" w:rsidR="00994E5B" w:rsidRPr="00B70034" w:rsidRDefault="00994E5B" w:rsidP="00334B5C">
                  <w:pPr>
                    <w:rPr>
                      <w:rFonts w:ascii="Times New Roman" w:hAnsi="Times New Roman"/>
                      <w:b/>
                      <w:bCs/>
                      <w:sz w:val="24"/>
                      <w:szCs w:val="24"/>
                    </w:rPr>
                  </w:pPr>
                  <w:r>
                    <w:rPr>
                      <w:rFonts w:ascii="Times New Roman" w:hAnsi="Times New Roman"/>
                      <w:b/>
                      <w:sz w:val="24"/>
                      <w:szCs w:val="24"/>
                      <w:lang w:bidi="en-GB"/>
                    </w:rPr>
                    <w:t xml:space="preserve">EXAMPLES OF LEGITIMATE USE CASES FOR GAI </w:t>
                  </w:r>
                </w:p>
              </w:tc>
            </w:tr>
            <w:tr w:rsidR="00994E5B" w14:paraId="6F58B49A" w14:textId="77777777" w:rsidTr="00214AF9">
              <w:tc>
                <w:tcPr>
                  <w:tcW w:w="4991" w:type="dxa"/>
                  <w:vAlign w:val="center"/>
                </w:tcPr>
                <w:p w14:paraId="23C5A108" w14:textId="6553879A" w:rsidR="00994E5B" w:rsidRPr="005408D8" w:rsidRDefault="00994E5B" w:rsidP="00334B5C">
                  <w:pPr>
                    <w:rPr>
                      <w:rFonts w:ascii="Times New Roman" w:hAnsi="Times New Roman"/>
                      <w:sz w:val="24"/>
                      <w:szCs w:val="24"/>
                    </w:rPr>
                  </w:pPr>
                  <w:r>
                    <w:rPr>
                      <w:rFonts w:ascii="Times New Roman" w:hAnsi="Times New Roman"/>
                      <w:sz w:val="24"/>
                      <w:szCs w:val="24"/>
                      <w:lang w:bidi="en-GB"/>
                    </w:rPr>
                    <w:t>For inspiration in formulating a thesis statement</w:t>
                  </w:r>
                </w:p>
              </w:tc>
            </w:tr>
            <w:tr w:rsidR="00994E5B" w14:paraId="2B4778D0" w14:textId="77777777" w:rsidTr="00214AF9">
              <w:tc>
                <w:tcPr>
                  <w:tcW w:w="4991" w:type="dxa"/>
                  <w:vAlign w:val="center"/>
                </w:tcPr>
                <w:p w14:paraId="2D6E3179" w14:textId="73BD18D4" w:rsidR="00994E5B" w:rsidRPr="005408D8" w:rsidRDefault="00994E5B" w:rsidP="00334B5C">
                  <w:pPr>
                    <w:rPr>
                      <w:rFonts w:ascii="Times New Roman" w:hAnsi="Times New Roman"/>
                      <w:sz w:val="24"/>
                      <w:szCs w:val="24"/>
                    </w:rPr>
                  </w:pPr>
                  <w:r>
                    <w:rPr>
                      <w:rFonts w:ascii="Times New Roman" w:hAnsi="Times New Roman"/>
                      <w:sz w:val="24"/>
                      <w:szCs w:val="24"/>
                      <w:lang w:bidi="en-GB"/>
                    </w:rPr>
                    <w:t>For inspiration in relation to choice of theory and method</w:t>
                  </w:r>
                </w:p>
              </w:tc>
            </w:tr>
            <w:tr w:rsidR="00994E5B" w14:paraId="04CEDC42" w14:textId="77777777" w:rsidTr="00214AF9">
              <w:tc>
                <w:tcPr>
                  <w:tcW w:w="4991" w:type="dxa"/>
                  <w:vAlign w:val="center"/>
                </w:tcPr>
                <w:p w14:paraId="67241E5B"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For feedback on own text</w:t>
                  </w:r>
                </w:p>
              </w:tc>
            </w:tr>
            <w:tr w:rsidR="00994E5B" w14:paraId="4DB6DB19" w14:textId="77777777" w:rsidTr="00214AF9">
              <w:tc>
                <w:tcPr>
                  <w:tcW w:w="4991" w:type="dxa"/>
                  <w:vAlign w:val="center"/>
                </w:tcPr>
                <w:p w14:paraId="0EE47CDD"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For alternative ways of formulating text</w:t>
                  </w:r>
                </w:p>
              </w:tc>
            </w:tr>
            <w:tr w:rsidR="00994E5B" w14:paraId="1E8007EE" w14:textId="77777777" w:rsidTr="00214AF9">
              <w:tc>
                <w:tcPr>
                  <w:tcW w:w="4991" w:type="dxa"/>
                  <w:vAlign w:val="center"/>
                </w:tcPr>
                <w:p w14:paraId="7B0023CC"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get started on my/our writing</w:t>
                  </w:r>
                </w:p>
              </w:tc>
            </w:tr>
            <w:tr w:rsidR="00994E5B" w14:paraId="674D63E6" w14:textId="77777777" w:rsidTr="00214AF9">
              <w:tc>
                <w:tcPr>
                  <w:tcW w:w="4991" w:type="dxa"/>
                  <w:vAlign w:val="center"/>
                </w:tcPr>
                <w:p w14:paraId="30BCFEF8"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understand a topic better</w:t>
                  </w:r>
                </w:p>
              </w:tc>
            </w:tr>
            <w:tr w:rsidR="00994E5B" w14:paraId="4151F07C" w14:textId="77777777" w:rsidTr="00214AF9">
              <w:tc>
                <w:tcPr>
                  <w:tcW w:w="4991" w:type="dxa"/>
                  <w:vAlign w:val="center"/>
                </w:tcPr>
                <w:p w14:paraId="1EFE611F"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aid me in my reading process</w:t>
                  </w:r>
                </w:p>
              </w:tc>
            </w:tr>
            <w:tr w:rsidR="00994E5B" w14:paraId="7ED83163" w14:textId="77777777" w:rsidTr="00214AF9">
              <w:tc>
                <w:tcPr>
                  <w:tcW w:w="4991" w:type="dxa"/>
                  <w:vAlign w:val="center"/>
                </w:tcPr>
                <w:p w14:paraId="7F83ABEB"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I/we write about the topic of GAI in the project</w:t>
                  </w:r>
                </w:p>
              </w:tc>
            </w:tr>
            <w:tr w:rsidR="00994E5B" w14:paraId="221976CD" w14:textId="77777777" w:rsidTr="00214AF9">
              <w:tc>
                <w:tcPr>
                  <w:tcW w:w="4991" w:type="dxa"/>
                  <w:vAlign w:val="center"/>
                </w:tcPr>
                <w:p w14:paraId="46EB9D19" w14:textId="77777777"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find gaps in our knowledge</w:t>
                  </w:r>
                </w:p>
              </w:tc>
            </w:tr>
            <w:tr w:rsidR="00994E5B" w14:paraId="11529E79" w14:textId="77777777" w:rsidTr="00214AF9">
              <w:tc>
                <w:tcPr>
                  <w:tcW w:w="4991" w:type="dxa"/>
                  <w:vAlign w:val="center"/>
                </w:tcPr>
                <w:p w14:paraId="45EF4D52" w14:textId="0F4BBAE2" w:rsidR="00994E5B" w:rsidRPr="005408D8" w:rsidRDefault="00994E5B" w:rsidP="00334B5C">
                  <w:pPr>
                    <w:rPr>
                      <w:rFonts w:cstheme="minorHAnsi"/>
                      <w:color w:val="333333"/>
                      <w:sz w:val="22"/>
                      <w:szCs w:val="22"/>
                    </w:rPr>
                  </w:pPr>
                  <w:r w:rsidRPr="005408D8">
                    <w:rPr>
                      <w:rFonts w:ascii="Times New Roman" w:hAnsi="Times New Roman"/>
                      <w:sz w:val="24"/>
                      <w:szCs w:val="24"/>
                      <w:lang w:bidi="en-GB"/>
                    </w:rPr>
                    <w:t>To get started on my/our search for information</w:t>
                  </w:r>
                </w:p>
              </w:tc>
            </w:tr>
            <w:tr w:rsidR="00994E5B" w14:paraId="04A4A0E2" w14:textId="77777777" w:rsidTr="00214AF9">
              <w:tc>
                <w:tcPr>
                  <w:tcW w:w="4991" w:type="dxa"/>
                  <w:vAlign w:val="center"/>
                </w:tcPr>
                <w:p w14:paraId="29964EB1"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For programming tasks</w:t>
                  </w:r>
                </w:p>
              </w:tc>
            </w:tr>
            <w:tr w:rsidR="00994E5B" w14:paraId="78D6E7E5" w14:textId="77777777" w:rsidTr="00214AF9">
              <w:tc>
                <w:tcPr>
                  <w:tcW w:w="4991" w:type="dxa"/>
                  <w:vAlign w:val="center"/>
                </w:tcPr>
                <w:p w14:paraId="3ABCB327"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For data analysis</w:t>
                  </w:r>
                </w:p>
              </w:tc>
            </w:tr>
            <w:tr w:rsidR="00994E5B" w14:paraId="764F1C73" w14:textId="77777777" w:rsidTr="00214AF9">
              <w:tc>
                <w:tcPr>
                  <w:tcW w:w="4991" w:type="dxa"/>
                  <w:vAlign w:val="center"/>
                </w:tcPr>
                <w:p w14:paraId="678B3F04"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To create diagrams</w:t>
                  </w:r>
                </w:p>
              </w:tc>
            </w:tr>
            <w:tr w:rsidR="00994E5B" w14:paraId="31C7B36E" w14:textId="77777777" w:rsidTr="00214AF9">
              <w:tc>
                <w:tcPr>
                  <w:tcW w:w="4991" w:type="dxa"/>
                  <w:vAlign w:val="center"/>
                </w:tcPr>
                <w:p w14:paraId="54035279"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Other use case(s) (specify):</w:t>
                  </w:r>
                </w:p>
                <w:p w14:paraId="1E7FDEF9" w14:textId="77777777" w:rsidR="00994E5B" w:rsidRPr="005408D8" w:rsidRDefault="00994E5B" w:rsidP="00334B5C">
                  <w:pPr>
                    <w:rPr>
                      <w:rFonts w:ascii="Times New Roman" w:hAnsi="Times New Roman"/>
                      <w:sz w:val="24"/>
                      <w:szCs w:val="24"/>
                    </w:rPr>
                  </w:pPr>
                </w:p>
                <w:p w14:paraId="2A99C954" w14:textId="77777777" w:rsidR="00994E5B" w:rsidRPr="005408D8" w:rsidRDefault="00994E5B" w:rsidP="00334B5C">
                  <w:pPr>
                    <w:rPr>
                      <w:rFonts w:ascii="Times New Roman" w:hAnsi="Times New Roman"/>
                      <w:sz w:val="24"/>
                      <w:szCs w:val="24"/>
                    </w:rPr>
                  </w:pPr>
                </w:p>
                <w:p w14:paraId="68CD714E" w14:textId="77777777" w:rsidR="00994E5B" w:rsidRPr="005408D8" w:rsidRDefault="00994E5B" w:rsidP="00334B5C">
                  <w:pPr>
                    <w:rPr>
                      <w:rFonts w:ascii="Times New Roman" w:hAnsi="Times New Roman"/>
                      <w:sz w:val="24"/>
                      <w:szCs w:val="24"/>
                    </w:rPr>
                  </w:pPr>
                </w:p>
              </w:tc>
            </w:tr>
          </w:tbl>
          <w:p w14:paraId="553B4D10" w14:textId="77777777" w:rsidR="007D3B9A" w:rsidRPr="00066825" w:rsidRDefault="007D3B9A" w:rsidP="00334B5C">
            <w:pPr>
              <w:rPr>
                <w:rFonts w:cstheme="minorHAnsi"/>
                <w:b/>
                <w:bCs/>
                <w:color w:val="333333"/>
                <w:sz w:val="22"/>
                <w:szCs w:val="22"/>
              </w:rPr>
            </w:pPr>
          </w:p>
          <w:p w14:paraId="5D23E5CA" w14:textId="11D4D5F3" w:rsidR="007D3B9A" w:rsidRPr="007D3B9A" w:rsidRDefault="007D3B9A" w:rsidP="007D3B9A">
            <w:pPr>
              <w:rPr>
                <w:rFonts w:cstheme="minorHAnsi"/>
                <w:i/>
                <w:iCs/>
                <w:color w:val="333333"/>
                <w:sz w:val="22"/>
                <w:szCs w:val="22"/>
              </w:rPr>
            </w:pPr>
            <w:r w:rsidRPr="005C166E">
              <w:rPr>
                <w:rFonts w:cstheme="minorHAnsi"/>
                <w:i/>
                <w:color w:val="333333"/>
                <w:sz w:val="22"/>
                <w:szCs w:val="22"/>
                <w:lang w:bidi="en-GB"/>
              </w:rPr>
              <w:t xml:space="preserve">For each relevant use case, explain how you used GAI (see an explanation of the various possibilities on </w:t>
            </w:r>
            <w:hyperlink r:id="rId14" w:history="1">
              <w:proofErr w:type="spellStart"/>
              <w:r w:rsidRPr="00E4416D">
                <w:rPr>
                  <w:rStyle w:val="Hyperlink"/>
                  <w:rFonts w:cstheme="minorHAnsi"/>
                  <w:i/>
                  <w:sz w:val="22"/>
                  <w:szCs w:val="22"/>
                  <w:lang w:val="en-GB" w:bidi="en-GB"/>
                </w:rPr>
                <w:t>Studypedia</w:t>
              </w:r>
              <w:proofErr w:type="spellEnd"/>
            </w:hyperlink>
            <w:r w:rsidRPr="005C166E">
              <w:rPr>
                <w:rFonts w:cstheme="minorHAnsi"/>
                <w:i/>
                <w:color w:val="333333"/>
                <w:sz w:val="22"/>
                <w:szCs w:val="22"/>
                <w:lang w:bidi="en-GB"/>
              </w:rPr>
              <w:t>). For example, if you used GAI to generate information, explain how you did this and how you used the output in your paper.</w:t>
            </w:r>
          </w:p>
        </w:tc>
      </w:tr>
      <w:tr w:rsidR="007D3B9A" w:rsidRPr="00823562" w14:paraId="5C75A0F0" w14:textId="77777777" w:rsidTr="00334B5C">
        <w:trPr>
          <w:trHeight w:val="12926"/>
        </w:trPr>
        <w:tc>
          <w:tcPr>
            <w:tcW w:w="5000" w:type="pct"/>
          </w:tcPr>
          <w:p w14:paraId="60E5BC5A" w14:textId="3E2AD5AF" w:rsidR="007721A9" w:rsidRPr="00B56DD7" w:rsidRDefault="007721A9" w:rsidP="00B56DD7">
            <w:pPr>
              <w:pStyle w:val="ListParagraph"/>
              <w:numPr>
                <w:ilvl w:val="0"/>
                <w:numId w:val="20"/>
              </w:numPr>
              <w:rPr>
                <w:rFonts w:ascii="Times New Roman" w:hAnsi="Times New Roman"/>
                <w:lang w:bidi="en-GB"/>
              </w:rPr>
            </w:pPr>
            <w:r w:rsidRPr="007721A9">
              <w:rPr>
                <w:rFonts w:ascii="Times New Roman" w:hAnsi="Times New Roman"/>
                <w:lang w:bidi="en-GB"/>
              </w:rPr>
              <w:lastRenderedPageBreak/>
              <w:t>For programming tasks</w:t>
            </w:r>
            <w:r w:rsidR="00B56DD7">
              <w:rPr>
                <w:rFonts w:ascii="Times New Roman" w:hAnsi="Times New Roman"/>
                <w:lang w:bidi="en-GB"/>
              </w:rPr>
              <w:t>: We used Copilot Inline suggestions when writing code in</w:t>
            </w:r>
            <w:r w:rsidR="0034153F">
              <w:rPr>
                <w:rFonts w:ascii="Times New Roman" w:hAnsi="Times New Roman"/>
                <w:lang w:bidi="en-GB"/>
              </w:rPr>
              <w:t xml:space="preserve"> the python</w:t>
            </w:r>
            <w:r w:rsidR="00B56DD7">
              <w:rPr>
                <w:rFonts w:ascii="Times New Roman" w:hAnsi="Times New Roman"/>
                <w:lang w:bidi="en-GB"/>
              </w:rPr>
              <w:t xml:space="preserve"> notebook and would thus autocomplete menial tasks such as changing variable names or doing function calls. </w:t>
            </w:r>
          </w:p>
          <w:p w14:paraId="4D3D7905" w14:textId="034B33D2" w:rsidR="007721A9" w:rsidRPr="007721A9" w:rsidRDefault="007721A9" w:rsidP="007721A9">
            <w:pPr>
              <w:pStyle w:val="ListParagraph"/>
              <w:numPr>
                <w:ilvl w:val="0"/>
                <w:numId w:val="20"/>
              </w:numPr>
              <w:rPr>
                <w:rFonts w:ascii="Times New Roman" w:hAnsi="Times New Roman"/>
                <w:lang w:bidi="en-GB"/>
              </w:rPr>
            </w:pPr>
            <w:r>
              <w:rPr>
                <w:rFonts w:ascii="Times New Roman" w:hAnsi="Times New Roman"/>
                <w:lang w:bidi="en-GB"/>
              </w:rPr>
              <w:t>For explaining usage of libraries</w:t>
            </w:r>
            <w:r w:rsidR="00835C67">
              <w:rPr>
                <w:rFonts w:ascii="Times New Roman" w:hAnsi="Times New Roman"/>
                <w:lang w:bidi="en-GB"/>
              </w:rPr>
              <w:t xml:space="preserve">: Claude was used to explain the meaning of parameters and </w:t>
            </w:r>
            <w:proofErr w:type="gramStart"/>
            <w:r w:rsidR="00835C67">
              <w:rPr>
                <w:rFonts w:ascii="Times New Roman" w:hAnsi="Times New Roman"/>
                <w:lang w:bidi="en-GB"/>
              </w:rPr>
              <w:t>relating</w:t>
            </w:r>
            <w:proofErr w:type="gramEnd"/>
            <w:r w:rsidR="00835C67">
              <w:rPr>
                <w:rFonts w:ascii="Times New Roman" w:hAnsi="Times New Roman"/>
                <w:lang w:bidi="en-GB"/>
              </w:rPr>
              <w:t xml:space="preserve"> them to the ones we learnt in the course and to give common usage examples of libraries.  </w:t>
            </w:r>
          </w:p>
          <w:p w14:paraId="347FCCD9" w14:textId="77777777" w:rsidR="007721A9" w:rsidRPr="00835C67" w:rsidRDefault="007721A9" w:rsidP="007721A9">
            <w:pPr>
              <w:spacing w:line="280" w:lineRule="atLeast"/>
              <w:rPr>
                <w:rFonts w:ascii="Times New Roman" w:hAnsi="Times New Roman"/>
                <w:sz w:val="24"/>
                <w:szCs w:val="24"/>
                <w:lang w:val="en-US"/>
              </w:rPr>
            </w:pPr>
          </w:p>
          <w:p w14:paraId="38BD97CF" w14:textId="77777777" w:rsidR="007D3B9A" w:rsidRPr="0089398A" w:rsidRDefault="007D3B9A" w:rsidP="00334B5C">
            <w:pPr>
              <w:rPr>
                <w:rFonts w:cstheme="minorHAnsi"/>
                <w:color w:val="333333"/>
              </w:rPr>
            </w:pPr>
          </w:p>
        </w:tc>
      </w:tr>
      <w:tr w:rsidR="00B56DD7" w:rsidRPr="00823562" w14:paraId="41C9D44C" w14:textId="77777777" w:rsidTr="00334B5C">
        <w:trPr>
          <w:trHeight w:val="12926"/>
        </w:trPr>
        <w:tc>
          <w:tcPr>
            <w:tcW w:w="5000" w:type="pct"/>
          </w:tcPr>
          <w:p w14:paraId="05E8747F" w14:textId="77777777" w:rsidR="00B56DD7" w:rsidRPr="00B56DD7" w:rsidRDefault="00B56DD7" w:rsidP="00B56DD7">
            <w:pPr>
              <w:rPr>
                <w:rFonts w:ascii="Times New Roman" w:hAnsi="Times New Roman"/>
                <w:lang w:bidi="en-GB"/>
              </w:rPr>
            </w:pPr>
          </w:p>
        </w:tc>
      </w:tr>
    </w:tbl>
    <w:p w14:paraId="27ABEEA1" w14:textId="77777777" w:rsidR="007D3B9A" w:rsidRPr="005C166E" w:rsidRDefault="007D3B9A" w:rsidP="007D3B9A">
      <w:pPr>
        <w:spacing w:line="240" w:lineRule="auto"/>
        <w:rPr>
          <w:sz w:val="22"/>
          <w:szCs w:val="22"/>
        </w:rPr>
      </w:pPr>
    </w:p>
    <w:p w14:paraId="4BDEDF86" w14:textId="3C7BD3BD" w:rsidR="00657CEB" w:rsidRDefault="00657CEB" w:rsidP="002171DE"/>
    <w:sectPr w:rsidR="00657CEB" w:rsidSect="007C2634">
      <w:headerReference w:type="default" r:id="rId15"/>
      <w:footerReference w:type="default" r:id="rId16"/>
      <w:headerReference w:type="first" r:id="rId17"/>
      <w:footerReference w:type="first" r:id="rId18"/>
      <w:endnotePr>
        <w:numFmt w:val="decimal"/>
      </w:endnotePr>
      <w:pgSz w:w="11907" w:h="16840" w:code="9"/>
      <w:pgMar w:top="1898" w:right="1134" w:bottom="1134" w:left="1134" w:header="567" w:footer="32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E28A3" w14:textId="77777777" w:rsidR="005F1325" w:rsidRDefault="005F1325">
      <w:r>
        <w:separator/>
      </w:r>
    </w:p>
  </w:endnote>
  <w:endnote w:type="continuationSeparator" w:id="0">
    <w:p w14:paraId="6DCEEE0D" w14:textId="77777777" w:rsidR="005F1325" w:rsidRDefault="005F1325">
      <w:r>
        <w:continuationSeparator/>
      </w:r>
    </w:p>
  </w:endnote>
  <w:endnote w:type="continuationNotice" w:id="1">
    <w:p w14:paraId="33FBBD67" w14:textId="77777777" w:rsidR="005F1325" w:rsidRDefault="005F132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090D485-20E5-468C-8F14-0382B00D59C5}"/>
    <w:embedBold r:id="rId2" w:fontKey="{070A97CF-3995-4BAF-89F8-DCC675912F32}"/>
    <w:embedItalic r:id="rId3" w:fontKey="{AC738389-2953-405E-BF23-978701D1309B}"/>
    <w:embedBoldItalic r:id="rId4" w:fontKey="{55AB27B2-3E29-4291-8114-52E29DFF4302}"/>
  </w:font>
  <w:font w:name="AU Passata">
    <w:charset w:val="4D"/>
    <w:family w:val="swiss"/>
    <w:pitch w:val="variable"/>
    <w:sig w:usb0="A00000AF" w:usb1="5000204A" w:usb2="00000000" w:usb3="00000000" w:csb0="0000009B" w:csb1="00000000"/>
    <w:embedRegular r:id="rId5" w:fontKey="{A65A811D-BBB8-438C-89ED-28575FA5FCFD}"/>
    <w:embedBold r:id="rId6" w:fontKey="{CF6A8D5D-7329-4C27-B482-AD3878E24331}"/>
    <w:embedItalic r:id="rId7" w:fontKey="{96ECEC9A-EF76-45B4-A4F9-21E0022D3A3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8" w:fontKey="{8712ED78-9A2E-41D3-A6C2-10D5E467A29B}"/>
  </w:font>
  <w:font w:name="AU Logo">
    <w:charset w:val="4D"/>
    <w:family w:val="decorative"/>
    <w:pitch w:val="variable"/>
    <w:sig w:usb0="00000003" w:usb1="00000000" w:usb2="00000000" w:usb3="00000000" w:csb0="80000001" w:csb1="00000000"/>
    <w:embedBold r:id="rId9" w:fontKey="{37BC8207-DE30-4A47-8107-24A9228845B3}"/>
  </w:font>
  <w:font w:name="Segoe UI">
    <w:panose1 w:val="020B0502040204020203"/>
    <w:charset w:val="00"/>
    <w:family w:val="swiss"/>
    <w:pitch w:val="variable"/>
    <w:sig w:usb0="E4002EFF" w:usb1="C000E47F" w:usb2="00000009" w:usb3="00000000" w:csb0="000001FF" w:csb1="00000000"/>
    <w:embedRegular r:id="rId10" w:fontKey="{190FC613-94B4-4C06-AF4E-496F813C39B6}"/>
  </w:font>
  <w:font w:name="MS Gothic">
    <w:altName w:val="ＭＳ ゴシック"/>
    <w:panose1 w:val="020B0609070205080204"/>
    <w:charset w:val="80"/>
    <w:family w:val="modern"/>
    <w:pitch w:val="fixed"/>
    <w:sig w:usb0="E00002FF" w:usb1="6AC7FDFB" w:usb2="08000012" w:usb3="00000000" w:csb0="0002009F" w:csb1="00000000"/>
  </w:font>
  <w:font w:name="AU Passata Light">
    <w:charset w:val="00"/>
    <w:family w:val="swiss"/>
    <w:pitch w:val="variable"/>
    <w:sig w:usb0="A00000AF" w:usb1="5000204A" w:usb2="00000000" w:usb3="00000000" w:csb0="0000009B" w:csb1="00000000"/>
    <w:embedRegular r:id="rId11" w:fontKey="{023C18E6-6F18-411E-B982-1FDA058C001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E" w14:textId="7C665169" w:rsidR="004255EC" w:rsidRDefault="004255EC">
    <w:pPr>
      <w:pStyle w:val="Footer"/>
    </w:pPr>
    <w:r>
      <w:rPr>
        <w:lang w:bidi="en-GB"/>
      </w:rPr>
      <w:tab/>
    </w:r>
    <w:r>
      <w:rPr>
        <w:lang w:bidi="en-GB"/>
      </w:rPr>
      <w:tab/>
    </w:r>
    <w:r>
      <w:rPr>
        <w:lang w:bidi="en-GB"/>
      </w:rPr>
      <w:tab/>
    </w:r>
    <w:r w:rsidR="006653AF">
      <w:rPr>
        <w:noProof/>
        <w:lang w:bidi="en-GB"/>
      </w:rPr>
      <mc:AlternateContent>
        <mc:Choice Requires="wps">
          <w:drawing>
            <wp:anchor distT="0" distB="0" distL="114300" distR="114300" simplePos="0" relativeHeight="251658245" behindDoc="0" locked="0" layoutInCell="1" allowOverlap="1" wp14:anchorId="4BDEDF9A" wp14:editId="5B7522BA">
              <wp:simplePos x="0" y="0"/>
              <wp:positionH relativeFrom="page">
                <wp:posOffset>5941695</wp:posOffset>
              </wp:positionH>
              <wp:positionV relativeFrom="page">
                <wp:posOffset>9831705</wp:posOffset>
              </wp:positionV>
              <wp:extent cx="889000" cy="816509"/>
              <wp:effectExtent l="0" t="0" r="6350" b="3175"/>
              <wp:wrapNone/>
              <wp:docPr id="5"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816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1">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0" w:name="LAN_Page_2"/>
                          <w:r>
                            <w:rPr>
                              <w:rStyle w:val="PageNumber"/>
                              <w:lang w:val="en-GB" w:bidi="en-GB"/>
                            </w:rPr>
                            <w:t>Side</w:t>
                          </w:r>
                          <w:bookmarkEnd w:id="0"/>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A" id="_x0000_t202" coordsize="21600,21600" o:spt="202" path="m,l,21600r21600,l21600,xe">
              <v:stroke joinstyle="miter"/>
              <v:path gradientshapeok="t" o:connecttype="rect"/>
            </v:shapetype>
            <v:shape id="Text Box 14" o:spid="_x0000_s1028" type="#_x0000_t202" alt="&quot;&quot;" style="position:absolute;margin-left:467.85pt;margin-top:774.15pt;width:70pt;height:64.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" filled="f" stroked="f">
              <v:textbox inset="0,0,0,0">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2">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1" w:name="LAN_Page_2"/>
                    <w:r>
                      <w:rPr>
                        <w:rStyle w:val="PageNumber"/>
                        <w:lang w:val="en-GB" w:bidi="en-GB"/>
                      </w:rPr>
                      <w:t>Side</w:t>
                    </w:r>
                    <w:bookmarkEnd w:id="1"/>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v:textbox>
              <w10:wrap anchorx="page" anchory="page"/>
            </v:shape>
          </w:pict>
        </mc:Fallback>
      </mc:AlternateContent>
    </w:r>
    <w:r w:rsidRPr="00336DC5">
      <w:rPr>
        <w:vanish/>
      </w:rPr>
      <w:fldChar w:fldCharType="begin"/>
    </w:r>
    <w:r w:rsidRPr="00336DC5">
      <w:rPr>
        <w:vanish/>
      </w:rPr>
      <w:instrText>page</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numpages</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sectionpages</w:instrText>
    </w:r>
    <w:r w:rsidRPr="00336DC5">
      <w:rPr>
        <w:vanish/>
      </w:rPr>
      <w:fldChar w:fldCharType="separate"/>
    </w:r>
    <w:r w:rsidR="00B368AD">
      <w:rPr>
        <w:noProof/>
        <w:vanish/>
      </w:rPr>
      <w:t>4</w:t>
    </w:r>
    <w:r w:rsidRPr="00336DC5">
      <w:rPr>
        <w:vanish/>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91" w14:textId="77777777" w:rsidR="00C4409C" w:rsidRDefault="00C4409C" w:rsidP="00C4409C"/>
  <w:p w14:paraId="4BDEDF92" w14:textId="77777777" w:rsidR="00C4409C" w:rsidRDefault="00266424" w:rsidP="00C4409C">
    <w:r>
      <w:rPr>
        <w:noProof/>
        <w:lang w:bidi="en-GB"/>
      </w:rPr>
      <mc:AlternateContent>
        <mc:Choice Requires="wps">
          <w:drawing>
            <wp:anchor distT="0" distB="0" distL="114300" distR="114300" simplePos="0" relativeHeight="251658244" behindDoc="0" locked="0" layoutInCell="1" allowOverlap="1" wp14:anchorId="4BDEDFA4" wp14:editId="3E77D93E">
              <wp:simplePos x="0" y="0"/>
              <wp:positionH relativeFrom="page">
                <wp:posOffset>4244975</wp:posOffset>
              </wp:positionH>
              <wp:positionV relativeFrom="page">
                <wp:posOffset>9822180</wp:posOffset>
              </wp:positionV>
              <wp:extent cx="2610000" cy="428400"/>
              <wp:effectExtent l="0" t="0" r="0" b="0"/>
              <wp:wrapNone/>
              <wp:docPr id="2" name="SecondaryLogoH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6100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1F397" id="SecondaryLogoHide" o:spid="_x0000_s1026" alt="&quot;&quot;" style="position:absolute;margin-left:334.25pt;margin-top:773.4pt;width:205.5pt;height:33.7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" filled="f" stroked="f" strokeweight="2pt">
              <w10:wrap anchorx="page" anchory="page"/>
            </v:rect>
          </w:pict>
        </mc:Fallback>
      </mc:AlternateContent>
    </w:r>
  </w:p>
  <w:p w14:paraId="4BDEDF93" w14:textId="77777777" w:rsidR="00C4409C" w:rsidRPr="006C3A1B" w:rsidRDefault="00C4409C" w:rsidP="00C4409C">
    <w:pPr>
      <w:pStyle w:val="Footer"/>
    </w:pPr>
    <w:bookmarkStart w:id="1" w:name="IMG_Secondary"/>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C057F" w14:textId="77777777" w:rsidR="005F1325" w:rsidRDefault="005F1325">
      <w:r>
        <w:separator/>
      </w:r>
    </w:p>
  </w:footnote>
  <w:footnote w:type="continuationSeparator" w:id="0">
    <w:p w14:paraId="49E588CB" w14:textId="77777777" w:rsidR="005F1325" w:rsidRDefault="005F1325">
      <w:r>
        <w:continuationSeparator/>
      </w:r>
    </w:p>
  </w:footnote>
  <w:footnote w:type="continuationNotice" w:id="1">
    <w:p w14:paraId="5857698F" w14:textId="77777777" w:rsidR="005F1325" w:rsidRDefault="005F132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B" w14:textId="77777777" w:rsidR="00524347" w:rsidRDefault="00657CEB" w:rsidP="00524347">
    <w:pPr>
      <w:pStyle w:val="Header"/>
    </w:pPr>
    <w:r>
      <w:rPr>
        <w:noProof/>
        <w:lang w:bidi="en-GB"/>
      </w:rPr>
      <mc:AlternateContent>
        <mc:Choice Requires="wps">
          <w:drawing>
            <wp:anchor distT="0" distB="0" distL="114300" distR="114300" simplePos="0" relativeHeight="251658247" behindDoc="0" locked="0" layoutInCell="1" allowOverlap="1" wp14:anchorId="4BDEDF94" wp14:editId="2E71B68E">
              <wp:simplePos x="0" y="0"/>
              <wp:positionH relativeFrom="page">
                <wp:posOffset>1490345</wp:posOffset>
              </wp:positionH>
              <wp:positionV relativeFrom="page">
                <wp:posOffset>370840</wp:posOffset>
              </wp:positionV>
              <wp:extent cx="5480050" cy="765959"/>
              <wp:effectExtent l="0" t="0" r="6350" b="15240"/>
              <wp:wrapNone/>
              <wp:docPr id="6"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765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8"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4" id="_x0000_t202" coordsize="21600,21600" o:spt="202" path="m,l,21600r21600,l21600,xe">
              <v:stroke joinstyle="miter"/>
              <v:path gradientshapeok="t" o:connecttype="rect"/>
            </v:shapetype>
            <v:shape id="AUHide" o:spid="_x0000_s1026" type="#_x0000_t202" alt="&quot;&quot;" style="position:absolute;margin-left:117.35pt;margin-top:29.2pt;width:431.5pt;height:60.3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" filled="f" stroked="f">
              <v:textbox inset="0,0,0,0">
                <w:txbxContent>
                  <w:p w14:paraId="4BDEDFA8" w14:textId="77777777" w:rsidR="00657CEB" w:rsidRPr="007D3B9A" w:rsidRDefault="00657CEB" w:rsidP="00657CEB">
                    <w:pPr>
                      <w:pStyle w:val="BSSWSName3"/>
                      <w:rPr>
                        <w:lang w:val="en-US"/>
                      </w:rPr>
                    </w:pPr>
                  </w:p>
                </w:txbxContent>
              </v:textbox>
              <w10:wrap anchorx="page" anchory="page"/>
            </v:shape>
          </w:pict>
        </mc:Fallback>
      </mc:AlternateContent>
    </w:r>
  </w:p>
  <w:p w14:paraId="4BDEDF8C" w14:textId="77777777" w:rsidR="00524347" w:rsidRDefault="00524347">
    <w:pPr>
      <w:pStyle w:val="Header"/>
    </w:pPr>
  </w:p>
  <w:p w14:paraId="4BDEDF8D" w14:textId="77777777" w:rsidR="002312BD" w:rsidRDefault="002D6501">
    <w:pPr>
      <w:pStyle w:val="Header"/>
    </w:pPr>
    <w:r w:rsidRPr="002D6501">
      <w:rPr>
        <w:noProof/>
        <w:lang w:bidi="en-GB"/>
      </w:rPr>
      <mc:AlternateContent>
        <mc:Choice Requires="wps">
          <w:drawing>
            <wp:anchor distT="0" distB="0" distL="114300" distR="114300" simplePos="0" relativeHeight="251658242" behindDoc="1" locked="1" layoutInCell="1" allowOverlap="1" wp14:anchorId="4BDEDF96" wp14:editId="09B71DF1">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9" w14:textId="72B98560" w:rsidR="002D6501" w:rsidRPr="009728C9" w:rsidRDefault="002D6501"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DF96" id="BomærkeHide" o:spid="_x0000_s1027" type="#_x0000_t202" alt="&quot;&quot;" style="position:absolute;margin-left:56.7pt;margin-top:28.35pt;width:52.45pt;height:50.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" filled="f" stroked="f">
              <v:textbox inset="0,0,0,0">
                <w:txbxContent>
                  <w:p w14:paraId="4BDEDFA9" w14:textId="72B98560" w:rsidR="002D6501" w:rsidRPr="009728C9" w:rsidRDefault="002D6501" w:rsidP="009728C9">
                    <w:pPr>
                      <w:pStyle w:val="BSSBomaerke"/>
                    </w:pPr>
                  </w:p>
                </w:txbxContent>
              </v:textbox>
              <w10:wrap type="tight" anchorx="page" anchory="page"/>
              <w10:anchorlock/>
            </v:shape>
          </w:pict>
        </mc:Fallback>
      </mc:AlternateContent>
    </w:r>
    <w:r w:rsidR="00433886">
      <w:rPr>
        <w:noProof/>
        <w:lang w:bidi="en-GB"/>
      </w:rPr>
      <w:drawing>
        <wp:anchor distT="0" distB="0" distL="114300" distR="114300" simplePos="0" relativeHeight="251658240" behindDoc="1" locked="0" layoutInCell="1" allowOverlap="1" wp14:anchorId="4BDEDF98" wp14:editId="188A38F0">
          <wp:simplePos x="0" y="0"/>
          <wp:positionH relativeFrom="page">
            <wp:posOffset>180340</wp:posOffset>
          </wp:positionH>
          <wp:positionV relativeFrom="page">
            <wp:posOffset>3600450</wp:posOffset>
          </wp:positionV>
          <wp:extent cx="356870" cy="3798570"/>
          <wp:effectExtent l="0" t="0" r="0" b="0"/>
          <wp:wrapNone/>
          <wp:docPr id="15" name="FoldeStregHide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ldeStregHide0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8425" b="-380"/>
                  <a:stretch>
                    <a:fillRect/>
                  </a:stretch>
                </pic:blipFill>
                <pic:spPr bwMode="auto">
                  <a:xfrm>
                    <a:off x="0" y="0"/>
                    <a:ext cx="35687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F" w14:textId="77777777" w:rsidR="00524347" w:rsidRDefault="00657CEB" w:rsidP="00524347">
    <w:pPr>
      <w:pStyle w:val="Header"/>
    </w:pPr>
    <w:r>
      <w:rPr>
        <w:noProof/>
        <w:lang w:bidi="en-GB"/>
      </w:rPr>
      <mc:AlternateContent>
        <mc:Choice Requires="wps">
          <w:drawing>
            <wp:anchor distT="0" distB="0" distL="114300" distR="114300" simplePos="0" relativeHeight="251658246" behindDoc="0" locked="0" layoutInCell="1" allowOverlap="1" wp14:anchorId="4BDEDF9C" wp14:editId="5104565B">
              <wp:simplePos x="0" y="0"/>
              <wp:positionH relativeFrom="page">
                <wp:posOffset>1490980</wp:posOffset>
              </wp:positionH>
              <wp:positionV relativeFrom="page">
                <wp:posOffset>328930</wp:posOffset>
              </wp:positionV>
              <wp:extent cx="5480050" cy="808990"/>
              <wp:effectExtent l="0" t="0" r="6350" b="10160"/>
              <wp:wrapNone/>
              <wp:docPr id="14"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E"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C" id="_x0000_t202" coordsize="21600,21600" o:spt="202" path="m,l,21600r21600,l21600,xe">
              <v:stroke joinstyle="miter"/>
              <v:path gradientshapeok="t" o:connecttype="rect"/>
            </v:shapetype>
            <v:shape id="_x0000_s1029" type="#_x0000_t202" alt="&quot;&quot;" style="position:absolute;margin-left:117.4pt;margin-top:25.9pt;width:431.5pt;height:63.7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" filled="f" stroked="f">
              <v:textbox inset="0,0,0,0">
                <w:txbxContent>
                  <w:p w14:paraId="4BDEDFAE" w14:textId="77777777" w:rsidR="00657CEB" w:rsidRPr="007D3B9A" w:rsidRDefault="00657CEB" w:rsidP="00657CEB">
                    <w:pPr>
                      <w:pStyle w:val="BSSWSName3"/>
                      <w:rPr>
                        <w:lang w:val="en-US"/>
                      </w:rPr>
                    </w:pPr>
                  </w:p>
                </w:txbxContent>
              </v:textbox>
              <w10:wrap anchorx="page" anchory="page"/>
            </v:shape>
          </w:pict>
        </mc:Fallback>
      </mc:AlternateContent>
    </w:r>
    <w:r w:rsidR="00646E89" w:rsidRPr="00646E89">
      <w:rPr>
        <w:noProof/>
        <w:lang w:bidi="en-GB"/>
      </w:rPr>
      <mc:AlternateContent>
        <mc:Choice Requires="wps">
          <w:drawing>
            <wp:anchor distT="0" distB="0" distL="114300" distR="114300" simplePos="0" relativeHeight="251658243" behindDoc="1" locked="1" layoutInCell="1" allowOverlap="1" wp14:anchorId="4BDEDF9E" wp14:editId="28A9E385">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2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F" w14:textId="425F6DBD" w:rsidR="00646E89" w:rsidRPr="009728C9" w:rsidRDefault="00646E89"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DF9E" id="_x0000_s1030" type="#_x0000_t202" alt="&quot;&quot;" style="position:absolute;margin-left:56.7pt;margin-top:28.35pt;width:52.45pt;height:50.4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" filled="f" stroked="f">
              <v:textbox inset="0,0,0,0">
                <w:txbxContent>
                  <w:p w14:paraId="4BDEDFAF" w14:textId="425F6DBD" w:rsidR="00646E89" w:rsidRPr="009728C9" w:rsidRDefault="00646E89" w:rsidP="009728C9">
                    <w:pPr>
                      <w:pStyle w:val="BSSBomaerke"/>
                    </w:pPr>
                  </w:p>
                </w:txbxContent>
              </v:textbox>
              <w10:wrap type="tight" anchorx="page" anchory="page"/>
              <w10:anchorlock/>
            </v:shape>
          </w:pict>
        </mc:Fallback>
      </mc:AlternateContent>
    </w:r>
  </w:p>
  <w:p w14:paraId="4BDEDF90" w14:textId="5B22072A" w:rsidR="002312BD" w:rsidRDefault="00433886">
    <w:pPr>
      <w:pStyle w:val="Header"/>
    </w:pPr>
    <w:r>
      <w:rPr>
        <w:noProof/>
        <w:lang w:bidi="en-GB"/>
      </w:rPr>
      <w:drawing>
        <wp:anchor distT="0" distB="0" distL="114300" distR="114300" simplePos="0" relativeHeight="251658241" behindDoc="1" locked="0" layoutInCell="1" allowOverlap="1" wp14:anchorId="4BDEDFA2" wp14:editId="4379B8CA">
          <wp:simplePos x="0" y="0"/>
          <wp:positionH relativeFrom="page">
            <wp:posOffset>180340</wp:posOffset>
          </wp:positionH>
          <wp:positionV relativeFrom="page">
            <wp:posOffset>3600450</wp:posOffset>
          </wp:positionV>
          <wp:extent cx="355600" cy="3798570"/>
          <wp:effectExtent l="0" t="0" r="0" b="0"/>
          <wp:wrapNone/>
          <wp:docPr id="13" name="FoldeStregHide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ldeStregHide0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7881" b="-386"/>
                  <a:stretch>
                    <a:fillRect/>
                  </a:stretch>
                </pic:blipFill>
                <pic:spPr bwMode="auto">
                  <a:xfrm>
                    <a:off x="0" y="0"/>
                    <a:ext cx="35560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C7A2F48"/>
    <w:multiLevelType w:val="hybridMultilevel"/>
    <w:tmpl w:val="6C428D12"/>
    <w:lvl w:ilvl="0" w:tplc="E0C696C4">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1" w15:restartNumberingAfterBreak="0">
    <w:nsid w:val="2FF80A13"/>
    <w:multiLevelType w:val="hybridMultilevel"/>
    <w:tmpl w:val="4D366652"/>
    <w:lvl w:ilvl="0" w:tplc="C8ACF10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3"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3DF478D8"/>
    <w:multiLevelType w:val="hybridMultilevel"/>
    <w:tmpl w:val="B11E69D8"/>
    <w:lvl w:ilvl="0" w:tplc="8416E0E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F113CE2"/>
    <w:multiLevelType w:val="hybridMultilevel"/>
    <w:tmpl w:val="D28CD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7" w15:restartNumberingAfterBreak="0">
    <w:nsid w:val="5B4660D3"/>
    <w:multiLevelType w:val="hybridMultilevel"/>
    <w:tmpl w:val="8098DE60"/>
    <w:lvl w:ilvl="0" w:tplc="15EA36D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19" w15:restartNumberingAfterBreak="0">
    <w:nsid w:val="6C5132E4"/>
    <w:multiLevelType w:val="hybridMultilevel"/>
    <w:tmpl w:val="30AED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1" w15:restartNumberingAfterBreak="0">
    <w:nsid w:val="778169B9"/>
    <w:multiLevelType w:val="hybridMultilevel"/>
    <w:tmpl w:val="D0A4D1F6"/>
    <w:lvl w:ilvl="0" w:tplc="9B7C4DD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06351078">
    <w:abstractNumId w:val="8"/>
  </w:num>
  <w:num w:numId="2" w16cid:durableId="1260215610">
    <w:abstractNumId w:val="13"/>
  </w:num>
  <w:num w:numId="3" w16cid:durableId="1759055648">
    <w:abstractNumId w:val="7"/>
  </w:num>
  <w:num w:numId="4" w16cid:durableId="840316767">
    <w:abstractNumId w:val="6"/>
  </w:num>
  <w:num w:numId="5" w16cid:durableId="44381141">
    <w:abstractNumId w:val="5"/>
  </w:num>
  <w:num w:numId="6" w16cid:durableId="154344671">
    <w:abstractNumId w:val="4"/>
  </w:num>
  <w:num w:numId="7" w16cid:durableId="175851571">
    <w:abstractNumId w:val="3"/>
  </w:num>
  <w:num w:numId="8" w16cid:durableId="1717505386">
    <w:abstractNumId w:val="2"/>
  </w:num>
  <w:num w:numId="9" w16cid:durableId="770131374">
    <w:abstractNumId w:val="1"/>
  </w:num>
  <w:num w:numId="10" w16cid:durableId="161774720">
    <w:abstractNumId w:val="0"/>
  </w:num>
  <w:num w:numId="11" w16cid:durableId="1601912814">
    <w:abstractNumId w:val="18"/>
  </w:num>
  <w:num w:numId="12" w16cid:durableId="692729790">
    <w:abstractNumId w:val="20"/>
  </w:num>
  <w:num w:numId="13" w16cid:durableId="2061634155">
    <w:abstractNumId w:val="16"/>
  </w:num>
  <w:num w:numId="14" w16cid:durableId="1234119840">
    <w:abstractNumId w:val="10"/>
  </w:num>
  <w:num w:numId="15" w16cid:durableId="637994434">
    <w:abstractNumId w:val="12"/>
  </w:num>
  <w:num w:numId="16" w16cid:durableId="21318949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9452447">
    <w:abstractNumId w:val="19"/>
  </w:num>
  <w:num w:numId="18" w16cid:durableId="309212302">
    <w:abstractNumId w:val="17"/>
  </w:num>
  <w:num w:numId="19" w16cid:durableId="59837924">
    <w:abstractNumId w:val="14"/>
  </w:num>
  <w:num w:numId="20" w16cid:durableId="648291209">
    <w:abstractNumId w:val="15"/>
  </w:num>
  <w:num w:numId="21" w16cid:durableId="976758008">
    <w:abstractNumId w:val="9"/>
  </w:num>
  <w:num w:numId="22" w16cid:durableId="277218926">
    <w:abstractNumId w:val="11"/>
  </w:num>
  <w:num w:numId="23" w16cid:durableId="807938168">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stylePaneSortMethod w:val="0000"/>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4A"/>
    <w:rsid w:val="00001C5B"/>
    <w:rsid w:val="00003B6C"/>
    <w:rsid w:val="00006838"/>
    <w:rsid w:val="00007510"/>
    <w:rsid w:val="00020295"/>
    <w:rsid w:val="000218DE"/>
    <w:rsid w:val="00026EA7"/>
    <w:rsid w:val="00050B8A"/>
    <w:rsid w:val="00051A09"/>
    <w:rsid w:val="00054549"/>
    <w:rsid w:val="00055A39"/>
    <w:rsid w:val="00071E36"/>
    <w:rsid w:val="000824DA"/>
    <w:rsid w:val="00087773"/>
    <w:rsid w:val="00094D54"/>
    <w:rsid w:val="000956BB"/>
    <w:rsid w:val="0009730A"/>
    <w:rsid w:val="000A1051"/>
    <w:rsid w:val="000A50C4"/>
    <w:rsid w:val="000A6DDA"/>
    <w:rsid w:val="000A762F"/>
    <w:rsid w:val="000B343E"/>
    <w:rsid w:val="000B45C3"/>
    <w:rsid w:val="000D2892"/>
    <w:rsid w:val="000E4175"/>
    <w:rsid w:val="0010045E"/>
    <w:rsid w:val="0010077A"/>
    <w:rsid w:val="001043F7"/>
    <w:rsid w:val="00114D17"/>
    <w:rsid w:val="00116075"/>
    <w:rsid w:val="001248EA"/>
    <w:rsid w:val="00130EC0"/>
    <w:rsid w:val="0013303E"/>
    <w:rsid w:val="001366F0"/>
    <w:rsid w:val="001373A9"/>
    <w:rsid w:val="0014236A"/>
    <w:rsid w:val="0014660D"/>
    <w:rsid w:val="00153477"/>
    <w:rsid w:val="001602EC"/>
    <w:rsid w:val="0016043F"/>
    <w:rsid w:val="0017345F"/>
    <w:rsid w:val="00185F45"/>
    <w:rsid w:val="00191BAA"/>
    <w:rsid w:val="00192812"/>
    <w:rsid w:val="001A6EDA"/>
    <w:rsid w:val="001B5836"/>
    <w:rsid w:val="001B775A"/>
    <w:rsid w:val="001C17A0"/>
    <w:rsid w:val="001C318F"/>
    <w:rsid w:val="001D44BE"/>
    <w:rsid w:val="001F2EA7"/>
    <w:rsid w:val="001F5650"/>
    <w:rsid w:val="00200414"/>
    <w:rsid w:val="00201879"/>
    <w:rsid w:val="00203285"/>
    <w:rsid w:val="00212D3F"/>
    <w:rsid w:val="00214AF9"/>
    <w:rsid w:val="002171DE"/>
    <w:rsid w:val="002278B7"/>
    <w:rsid w:val="00227B4C"/>
    <w:rsid w:val="00227E7F"/>
    <w:rsid w:val="002312BD"/>
    <w:rsid w:val="00241DFE"/>
    <w:rsid w:val="00253798"/>
    <w:rsid w:val="00254269"/>
    <w:rsid w:val="002573D0"/>
    <w:rsid w:val="00266424"/>
    <w:rsid w:val="0026721B"/>
    <w:rsid w:val="002748D4"/>
    <w:rsid w:val="00275CD2"/>
    <w:rsid w:val="00287815"/>
    <w:rsid w:val="002B2078"/>
    <w:rsid w:val="002C64F7"/>
    <w:rsid w:val="002C6B7D"/>
    <w:rsid w:val="002D26AE"/>
    <w:rsid w:val="002D6231"/>
    <w:rsid w:val="002D6501"/>
    <w:rsid w:val="002D7B18"/>
    <w:rsid w:val="002E326D"/>
    <w:rsid w:val="002E520C"/>
    <w:rsid w:val="00301369"/>
    <w:rsid w:val="003064B1"/>
    <w:rsid w:val="00317FC2"/>
    <w:rsid w:val="00323850"/>
    <w:rsid w:val="00334B5C"/>
    <w:rsid w:val="0034153F"/>
    <w:rsid w:val="00341CBE"/>
    <w:rsid w:val="00342E6E"/>
    <w:rsid w:val="00344815"/>
    <w:rsid w:val="003536C8"/>
    <w:rsid w:val="00353A13"/>
    <w:rsid w:val="003563A2"/>
    <w:rsid w:val="00361F20"/>
    <w:rsid w:val="00364F55"/>
    <w:rsid w:val="00370470"/>
    <w:rsid w:val="00370B29"/>
    <w:rsid w:val="00391579"/>
    <w:rsid w:val="00397888"/>
    <w:rsid w:val="00397DDC"/>
    <w:rsid w:val="003A40FF"/>
    <w:rsid w:val="003A5E3F"/>
    <w:rsid w:val="003B1B48"/>
    <w:rsid w:val="003B3E4F"/>
    <w:rsid w:val="003B4DAE"/>
    <w:rsid w:val="003C5093"/>
    <w:rsid w:val="003C5575"/>
    <w:rsid w:val="003D5C25"/>
    <w:rsid w:val="003D65E9"/>
    <w:rsid w:val="003E6170"/>
    <w:rsid w:val="003F15E1"/>
    <w:rsid w:val="003F24CF"/>
    <w:rsid w:val="003F33BA"/>
    <w:rsid w:val="003F7193"/>
    <w:rsid w:val="0041116F"/>
    <w:rsid w:val="0041259D"/>
    <w:rsid w:val="00413C8B"/>
    <w:rsid w:val="00425019"/>
    <w:rsid w:val="004255EC"/>
    <w:rsid w:val="00433886"/>
    <w:rsid w:val="00435DB1"/>
    <w:rsid w:val="00442773"/>
    <w:rsid w:val="00443D5B"/>
    <w:rsid w:val="00444711"/>
    <w:rsid w:val="00450E2A"/>
    <w:rsid w:val="00456317"/>
    <w:rsid w:val="00463A8F"/>
    <w:rsid w:val="00464F0A"/>
    <w:rsid w:val="00465565"/>
    <w:rsid w:val="00467C0A"/>
    <w:rsid w:val="0047684D"/>
    <w:rsid w:val="0048777D"/>
    <w:rsid w:val="004A66E6"/>
    <w:rsid w:val="004B5023"/>
    <w:rsid w:val="004C0B88"/>
    <w:rsid w:val="004C208C"/>
    <w:rsid w:val="004C3569"/>
    <w:rsid w:val="004C79DD"/>
    <w:rsid w:val="004D5A35"/>
    <w:rsid w:val="00504494"/>
    <w:rsid w:val="00504E34"/>
    <w:rsid w:val="00511AE8"/>
    <w:rsid w:val="005141FB"/>
    <w:rsid w:val="00522D69"/>
    <w:rsid w:val="00524347"/>
    <w:rsid w:val="00524DD1"/>
    <w:rsid w:val="005274FB"/>
    <w:rsid w:val="00547ACA"/>
    <w:rsid w:val="005543E6"/>
    <w:rsid w:val="005549B1"/>
    <w:rsid w:val="00557234"/>
    <w:rsid w:val="00562043"/>
    <w:rsid w:val="005802EE"/>
    <w:rsid w:val="0058520A"/>
    <w:rsid w:val="00590D08"/>
    <w:rsid w:val="00591787"/>
    <w:rsid w:val="00597C41"/>
    <w:rsid w:val="005B747E"/>
    <w:rsid w:val="005D01E3"/>
    <w:rsid w:val="005D2E7C"/>
    <w:rsid w:val="005E6CB9"/>
    <w:rsid w:val="005E70F5"/>
    <w:rsid w:val="005E76C2"/>
    <w:rsid w:val="005F1325"/>
    <w:rsid w:val="005F28C1"/>
    <w:rsid w:val="005F58A8"/>
    <w:rsid w:val="00601F9A"/>
    <w:rsid w:val="00603D0C"/>
    <w:rsid w:val="00611BE4"/>
    <w:rsid w:val="00615E0B"/>
    <w:rsid w:val="00641B24"/>
    <w:rsid w:val="00646E89"/>
    <w:rsid w:val="00655943"/>
    <w:rsid w:val="00657CEB"/>
    <w:rsid w:val="00662372"/>
    <w:rsid w:val="006653AF"/>
    <w:rsid w:val="00665BAD"/>
    <w:rsid w:val="00666E10"/>
    <w:rsid w:val="006732ED"/>
    <w:rsid w:val="00674B4E"/>
    <w:rsid w:val="0068128D"/>
    <w:rsid w:val="006835F3"/>
    <w:rsid w:val="006A3089"/>
    <w:rsid w:val="006B2F25"/>
    <w:rsid w:val="006B4204"/>
    <w:rsid w:val="006B521D"/>
    <w:rsid w:val="006C3A1B"/>
    <w:rsid w:val="006C40FD"/>
    <w:rsid w:val="006D218B"/>
    <w:rsid w:val="006D363C"/>
    <w:rsid w:val="006D4688"/>
    <w:rsid w:val="006D49BB"/>
    <w:rsid w:val="006D615D"/>
    <w:rsid w:val="006E262D"/>
    <w:rsid w:val="006E4DD7"/>
    <w:rsid w:val="006E5141"/>
    <w:rsid w:val="006E6979"/>
    <w:rsid w:val="006F44FA"/>
    <w:rsid w:val="007131E6"/>
    <w:rsid w:val="0071616A"/>
    <w:rsid w:val="007270CB"/>
    <w:rsid w:val="00731229"/>
    <w:rsid w:val="00736658"/>
    <w:rsid w:val="0074620E"/>
    <w:rsid w:val="00753A1B"/>
    <w:rsid w:val="00757BDC"/>
    <w:rsid w:val="007676E3"/>
    <w:rsid w:val="007721A9"/>
    <w:rsid w:val="007744E7"/>
    <w:rsid w:val="00775CC8"/>
    <w:rsid w:val="007871B3"/>
    <w:rsid w:val="00795523"/>
    <w:rsid w:val="007955B4"/>
    <w:rsid w:val="007A08FE"/>
    <w:rsid w:val="007A241D"/>
    <w:rsid w:val="007A2F49"/>
    <w:rsid w:val="007A557C"/>
    <w:rsid w:val="007B6128"/>
    <w:rsid w:val="007C2634"/>
    <w:rsid w:val="007D3B9A"/>
    <w:rsid w:val="007F0C24"/>
    <w:rsid w:val="00802343"/>
    <w:rsid w:val="00803E04"/>
    <w:rsid w:val="008330B4"/>
    <w:rsid w:val="00835697"/>
    <w:rsid w:val="00835C67"/>
    <w:rsid w:val="008411A6"/>
    <w:rsid w:val="008419B0"/>
    <w:rsid w:val="00852292"/>
    <w:rsid w:val="00863559"/>
    <w:rsid w:val="00864B6E"/>
    <w:rsid w:val="00870D8F"/>
    <w:rsid w:val="0088110F"/>
    <w:rsid w:val="00885361"/>
    <w:rsid w:val="00887068"/>
    <w:rsid w:val="00892D2F"/>
    <w:rsid w:val="008C07AB"/>
    <w:rsid w:val="008C546C"/>
    <w:rsid w:val="00922D48"/>
    <w:rsid w:val="00925D50"/>
    <w:rsid w:val="00930E78"/>
    <w:rsid w:val="009328D2"/>
    <w:rsid w:val="00933E8B"/>
    <w:rsid w:val="0095045C"/>
    <w:rsid w:val="009555FC"/>
    <w:rsid w:val="00961B44"/>
    <w:rsid w:val="009728C9"/>
    <w:rsid w:val="009942B0"/>
    <w:rsid w:val="00994E5B"/>
    <w:rsid w:val="0099798E"/>
    <w:rsid w:val="009A316E"/>
    <w:rsid w:val="009B0298"/>
    <w:rsid w:val="009B1B62"/>
    <w:rsid w:val="009C0267"/>
    <w:rsid w:val="009C3A4A"/>
    <w:rsid w:val="009C542D"/>
    <w:rsid w:val="009D0762"/>
    <w:rsid w:val="009D6F2A"/>
    <w:rsid w:val="009D7AD3"/>
    <w:rsid w:val="009E4ABE"/>
    <w:rsid w:val="009F0851"/>
    <w:rsid w:val="00A05839"/>
    <w:rsid w:val="00A11327"/>
    <w:rsid w:val="00A11733"/>
    <w:rsid w:val="00A22ABB"/>
    <w:rsid w:val="00A278F8"/>
    <w:rsid w:val="00A27E88"/>
    <w:rsid w:val="00A4085C"/>
    <w:rsid w:val="00A46423"/>
    <w:rsid w:val="00A54116"/>
    <w:rsid w:val="00A54864"/>
    <w:rsid w:val="00A66FAB"/>
    <w:rsid w:val="00A750D4"/>
    <w:rsid w:val="00A85234"/>
    <w:rsid w:val="00A855BC"/>
    <w:rsid w:val="00A904CC"/>
    <w:rsid w:val="00A91CB9"/>
    <w:rsid w:val="00AA0EF9"/>
    <w:rsid w:val="00AA4382"/>
    <w:rsid w:val="00AB2E5C"/>
    <w:rsid w:val="00AB4E1D"/>
    <w:rsid w:val="00AC6B30"/>
    <w:rsid w:val="00AD02B4"/>
    <w:rsid w:val="00AE4DB6"/>
    <w:rsid w:val="00AF5AAD"/>
    <w:rsid w:val="00AF662D"/>
    <w:rsid w:val="00B1046C"/>
    <w:rsid w:val="00B15221"/>
    <w:rsid w:val="00B16E30"/>
    <w:rsid w:val="00B33FA5"/>
    <w:rsid w:val="00B368AD"/>
    <w:rsid w:val="00B45283"/>
    <w:rsid w:val="00B5598E"/>
    <w:rsid w:val="00B56DD7"/>
    <w:rsid w:val="00B65055"/>
    <w:rsid w:val="00B6619B"/>
    <w:rsid w:val="00B7258F"/>
    <w:rsid w:val="00B753A8"/>
    <w:rsid w:val="00BA0D0E"/>
    <w:rsid w:val="00BA56DF"/>
    <w:rsid w:val="00BB375F"/>
    <w:rsid w:val="00BB53DC"/>
    <w:rsid w:val="00BE2290"/>
    <w:rsid w:val="00BE56BC"/>
    <w:rsid w:val="00BE761D"/>
    <w:rsid w:val="00BE7A24"/>
    <w:rsid w:val="00BE7FBE"/>
    <w:rsid w:val="00BF08C3"/>
    <w:rsid w:val="00BF3805"/>
    <w:rsid w:val="00C0187F"/>
    <w:rsid w:val="00C329C8"/>
    <w:rsid w:val="00C341A2"/>
    <w:rsid w:val="00C365EB"/>
    <w:rsid w:val="00C407F0"/>
    <w:rsid w:val="00C4409C"/>
    <w:rsid w:val="00C45E73"/>
    <w:rsid w:val="00C53710"/>
    <w:rsid w:val="00C56B43"/>
    <w:rsid w:val="00C62763"/>
    <w:rsid w:val="00C6638F"/>
    <w:rsid w:val="00C67689"/>
    <w:rsid w:val="00C67795"/>
    <w:rsid w:val="00C732EE"/>
    <w:rsid w:val="00C7709C"/>
    <w:rsid w:val="00C800B1"/>
    <w:rsid w:val="00C8258A"/>
    <w:rsid w:val="00C87978"/>
    <w:rsid w:val="00C91EF3"/>
    <w:rsid w:val="00C96CED"/>
    <w:rsid w:val="00CA1CCC"/>
    <w:rsid w:val="00CB2ECE"/>
    <w:rsid w:val="00CB4FA5"/>
    <w:rsid w:val="00CB557F"/>
    <w:rsid w:val="00CD12AC"/>
    <w:rsid w:val="00CD6422"/>
    <w:rsid w:val="00D05DFF"/>
    <w:rsid w:val="00D37E23"/>
    <w:rsid w:val="00D51426"/>
    <w:rsid w:val="00D546CE"/>
    <w:rsid w:val="00D739D1"/>
    <w:rsid w:val="00D85610"/>
    <w:rsid w:val="00D90CF6"/>
    <w:rsid w:val="00DB21A7"/>
    <w:rsid w:val="00DB4ED9"/>
    <w:rsid w:val="00DC68C8"/>
    <w:rsid w:val="00DE3C16"/>
    <w:rsid w:val="00DE42FB"/>
    <w:rsid w:val="00DE49AA"/>
    <w:rsid w:val="00DF4924"/>
    <w:rsid w:val="00E026C1"/>
    <w:rsid w:val="00E25AF1"/>
    <w:rsid w:val="00E32A2A"/>
    <w:rsid w:val="00E4416D"/>
    <w:rsid w:val="00E44979"/>
    <w:rsid w:val="00E45247"/>
    <w:rsid w:val="00E65482"/>
    <w:rsid w:val="00E658A1"/>
    <w:rsid w:val="00E67F3F"/>
    <w:rsid w:val="00E70052"/>
    <w:rsid w:val="00E701F9"/>
    <w:rsid w:val="00E751CC"/>
    <w:rsid w:val="00E75572"/>
    <w:rsid w:val="00E75F63"/>
    <w:rsid w:val="00E814F9"/>
    <w:rsid w:val="00E83FE6"/>
    <w:rsid w:val="00EA31FA"/>
    <w:rsid w:val="00EA5199"/>
    <w:rsid w:val="00EA6633"/>
    <w:rsid w:val="00EB2D60"/>
    <w:rsid w:val="00ED0923"/>
    <w:rsid w:val="00ED0D75"/>
    <w:rsid w:val="00ED460D"/>
    <w:rsid w:val="00ED60D8"/>
    <w:rsid w:val="00EE26AE"/>
    <w:rsid w:val="00EE3540"/>
    <w:rsid w:val="00EF31F6"/>
    <w:rsid w:val="00F05149"/>
    <w:rsid w:val="00F06991"/>
    <w:rsid w:val="00F0727F"/>
    <w:rsid w:val="00F354CF"/>
    <w:rsid w:val="00F36328"/>
    <w:rsid w:val="00F4463E"/>
    <w:rsid w:val="00F45004"/>
    <w:rsid w:val="00F508FE"/>
    <w:rsid w:val="00F51339"/>
    <w:rsid w:val="00F570E6"/>
    <w:rsid w:val="00F625EE"/>
    <w:rsid w:val="00F65634"/>
    <w:rsid w:val="00F66241"/>
    <w:rsid w:val="00F76D16"/>
    <w:rsid w:val="00F81B7C"/>
    <w:rsid w:val="00F86943"/>
    <w:rsid w:val="00F95F23"/>
    <w:rsid w:val="00FA0D28"/>
    <w:rsid w:val="00FA31F3"/>
    <w:rsid w:val="00FB6023"/>
    <w:rsid w:val="00FE0DAB"/>
    <w:rsid w:val="00FE545A"/>
    <w:rsid w:val="00FF6202"/>
    <w:rsid w:val="00FF6963"/>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EDF82"/>
  <w15:docId w15:val="{7B58491B-EBCA-4D54-8D34-BAC5EA19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en-GB"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9" w:qFormat="1"/>
    <w:lsdException w:name="Emphasis" w:uiPriority="3"/>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semiHidden="1"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851"/>
  </w:style>
  <w:style w:type="paragraph" w:styleId="Heading1">
    <w:name w:val="heading 1"/>
    <w:basedOn w:val="Normal"/>
    <w:next w:val="Normal"/>
    <w:uiPriority w:val="1"/>
    <w:qFormat/>
    <w:rsid w:val="00E32A2A"/>
    <w:pPr>
      <w:outlineLvl w:val="0"/>
    </w:pPr>
    <w:rPr>
      <w:rFonts w:cs="Arial"/>
      <w:b/>
      <w:bCs/>
      <w:szCs w:val="32"/>
    </w:rPr>
  </w:style>
  <w:style w:type="paragraph" w:styleId="Heading2">
    <w:name w:val="heading 2"/>
    <w:basedOn w:val="Normal"/>
    <w:next w:val="Normal"/>
    <w:uiPriority w:val="1"/>
    <w:qFormat/>
    <w:rsid w:val="00E32A2A"/>
    <w:pPr>
      <w:outlineLvl w:val="1"/>
    </w:pPr>
    <w:rPr>
      <w:rFonts w:cs="Arial"/>
      <w:b/>
      <w:bCs/>
      <w:i/>
      <w:iCs/>
      <w:szCs w:val="28"/>
    </w:rPr>
  </w:style>
  <w:style w:type="paragraph" w:styleId="Heading3">
    <w:name w:val="heading 3"/>
    <w:basedOn w:val="Normal"/>
    <w:next w:val="Normal"/>
    <w:uiPriority w:val="1"/>
    <w:qFormat/>
    <w:rsid w:val="00E32A2A"/>
    <w:pPr>
      <w:outlineLvl w:val="2"/>
    </w:pPr>
    <w:rPr>
      <w:rFonts w:cs="Arial"/>
      <w:bCs/>
      <w:i/>
      <w:szCs w:val="26"/>
    </w:rPr>
  </w:style>
  <w:style w:type="paragraph" w:styleId="Heading4">
    <w:name w:val="heading 4"/>
    <w:basedOn w:val="Normal"/>
    <w:next w:val="Normal"/>
    <w:uiPriority w:val="1"/>
    <w:semiHidden/>
    <w:qFormat/>
    <w:rsid w:val="00522D69"/>
    <w:pPr>
      <w:keepNext/>
      <w:outlineLvl w:val="3"/>
    </w:pPr>
    <w:rPr>
      <w:bCs/>
      <w:i/>
      <w:szCs w:val="28"/>
    </w:rPr>
  </w:style>
  <w:style w:type="paragraph" w:styleId="Heading5">
    <w:name w:val="heading 5"/>
    <w:basedOn w:val="Normal"/>
    <w:next w:val="Normal"/>
    <w:uiPriority w:val="1"/>
    <w:semiHidden/>
    <w:qFormat/>
    <w:rsid w:val="00522D69"/>
    <w:pPr>
      <w:outlineLvl w:val="4"/>
    </w:pPr>
    <w:rPr>
      <w:bCs/>
      <w:iCs/>
      <w:szCs w:val="26"/>
    </w:rPr>
  </w:style>
  <w:style w:type="paragraph" w:styleId="Heading6">
    <w:name w:val="heading 6"/>
    <w:basedOn w:val="Normal"/>
    <w:next w:val="Normal"/>
    <w:uiPriority w:val="1"/>
    <w:semiHidden/>
    <w:qFormat/>
    <w:rsid w:val="00522D69"/>
    <w:pPr>
      <w:outlineLvl w:val="5"/>
    </w:pPr>
    <w:rPr>
      <w:bCs/>
      <w:szCs w:val="22"/>
    </w:rPr>
  </w:style>
  <w:style w:type="paragraph" w:styleId="Heading7">
    <w:name w:val="heading 7"/>
    <w:basedOn w:val="Normal"/>
    <w:next w:val="Normal"/>
    <w:uiPriority w:val="1"/>
    <w:semiHidden/>
    <w:qFormat/>
    <w:rsid w:val="00522D69"/>
    <w:pPr>
      <w:outlineLvl w:val="6"/>
    </w:pPr>
  </w:style>
  <w:style w:type="paragraph" w:styleId="Heading8">
    <w:name w:val="heading 8"/>
    <w:basedOn w:val="Normal"/>
    <w:next w:val="Normal"/>
    <w:uiPriority w:val="1"/>
    <w:semiHidden/>
    <w:qFormat/>
    <w:rsid w:val="00522D69"/>
    <w:pPr>
      <w:outlineLvl w:val="7"/>
    </w:pPr>
    <w:rPr>
      <w:iCs/>
    </w:rPr>
  </w:style>
  <w:style w:type="paragraph" w:styleId="Heading9">
    <w:name w:val="heading 9"/>
    <w:basedOn w:val="Normal"/>
    <w:next w:val="Normal"/>
    <w:uiPriority w:val="1"/>
    <w:semiHidden/>
    <w:qFormat/>
    <w:rsid w:val="00522D69"/>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1D44BE"/>
    <w:pPr>
      <w:numPr>
        <w:numId w:val="13"/>
      </w:numPr>
    </w:pPr>
  </w:style>
  <w:style w:type="numbering" w:styleId="1ai">
    <w:name w:val="Outline List 1"/>
    <w:basedOn w:val="NoList"/>
    <w:semiHidden/>
    <w:rsid w:val="00522D69"/>
    <w:pPr>
      <w:numPr>
        <w:numId w:val="1"/>
      </w:numPr>
    </w:pPr>
  </w:style>
  <w:style w:type="numbering" w:styleId="ArticleSection">
    <w:name w:val="Outline List 3"/>
    <w:basedOn w:val="NoList"/>
    <w:semiHidden/>
    <w:rsid w:val="00522D69"/>
    <w:pPr>
      <w:numPr>
        <w:numId w:val="2"/>
      </w:numPr>
    </w:pPr>
  </w:style>
  <w:style w:type="paragraph" w:styleId="BlockText">
    <w:name w:val="Block Text"/>
    <w:basedOn w:val="Normal"/>
    <w:uiPriority w:val="99"/>
    <w:semiHidden/>
    <w:rsid w:val="00522D69"/>
    <w:pPr>
      <w:spacing w:after="120"/>
      <w:ind w:left="1440" w:right="1440"/>
    </w:pPr>
  </w:style>
  <w:style w:type="paragraph" w:styleId="BodyText">
    <w:name w:val="Body Text"/>
    <w:basedOn w:val="Normal"/>
    <w:uiPriority w:val="99"/>
    <w:semiHidden/>
    <w:rsid w:val="00522D69"/>
    <w:pPr>
      <w:spacing w:after="120"/>
    </w:pPr>
  </w:style>
  <w:style w:type="paragraph" w:styleId="BodyText2">
    <w:name w:val="Body Text 2"/>
    <w:basedOn w:val="Normal"/>
    <w:uiPriority w:val="99"/>
    <w:semiHidden/>
    <w:rsid w:val="00522D69"/>
    <w:pPr>
      <w:spacing w:after="120" w:line="480" w:lineRule="auto"/>
    </w:pPr>
  </w:style>
  <w:style w:type="paragraph" w:styleId="BodyText3">
    <w:name w:val="Body Text 3"/>
    <w:basedOn w:val="Normal"/>
    <w:uiPriority w:val="99"/>
    <w:semiHidden/>
    <w:rsid w:val="00522D69"/>
    <w:pPr>
      <w:spacing w:after="120"/>
    </w:pPr>
    <w:rPr>
      <w:sz w:val="16"/>
      <w:szCs w:val="16"/>
    </w:rPr>
  </w:style>
  <w:style w:type="paragraph" w:styleId="BodyTextFirstIndent">
    <w:name w:val="Body Text First Indent"/>
    <w:basedOn w:val="BodyText"/>
    <w:uiPriority w:val="99"/>
    <w:semiHidden/>
    <w:rsid w:val="00522D69"/>
    <w:pPr>
      <w:ind w:firstLine="210"/>
    </w:pPr>
  </w:style>
  <w:style w:type="paragraph" w:styleId="BodyTextIndent">
    <w:name w:val="Body Text Indent"/>
    <w:basedOn w:val="Normal"/>
    <w:uiPriority w:val="99"/>
    <w:semiHidden/>
    <w:rsid w:val="00522D69"/>
    <w:pPr>
      <w:spacing w:after="120"/>
      <w:ind w:left="283"/>
    </w:pPr>
  </w:style>
  <w:style w:type="paragraph" w:styleId="BodyTextFirstIndent2">
    <w:name w:val="Body Text First Indent 2"/>
    <w:basedOn w:val="BodyTextIndent"/>
    <w:uiPriority w:val="99"/>
    <w:semiHidden/>
    <w:rsid w:val="00522D69"/>
    <w:pPr>
      <w:ind w:firstLine="210"/>
    </w:pPr>
  </w:style>
  <w:style w:type="paragraph" w:styleId="BodyTextIndent2">
    <w:name w:val="Body Text Indent 2"/>
    <w:basedOn w:val="Normal"/>
    <w:uiPriority w:val="99"/>
    <w:semiHidden/>
    <w:rsid w:val="00522D69"/>
    <w:pPr>
      <w:spacing w:after="120" w:line="480" w:lineRule="auto"/>
      <w:ind w:left="283"/>
    </w:pPr>
  </w:style>
  <w:style w:type="paragraph" w:styleId="BodyTextIndent3">
    <w:name w:val="Body Text Indent 3"/>
    <w:basedOn w:val="Normal"/>
    <w:uiPriority w:val="99"/>
    <w:semiHidden/>
    <w:rsid w:val="00522D69"/>
    <w:pPr>
      <w:spacing w:after="120"/>
      <w:ind w:left="283"/>
    </w:pPr>
    <w:rPr>
      <w:sz w:val="16"/>
      <w:szCs w:val="16"/>
    </w:rPr>
  </w:style>
  <w:style w:type="paragraph" w:styleId="Caption">
    <w:name w:val="caption"/>
    <w:basedOn w:val="Normal"/>
    <w:next w:val="Normal"/>
    <w:uiPriority w:val="3"/>
    <w:rsid w:val="00522D69"/>
    <w:rPr>
      <w:b/>
      <w:bCs/>
      <w:sz w:val="16"/>
    </w:rPr>
  </w:style>
  <w:style w:type="paragraph" w:styleId="Closing">
    <w:name w:val="Closing"/>
    <w:basedOn w:val="Normal"/>
    <w:uiPriority w:val="99"/>
    <w:semiHidden/>
    <w:rsid w:val="00522D69"/>
    <w:pPr>
      <w:ind w:left="4252"/>
    </w:pPr>
  </w:style>
  <w:style w:type="paragraph" w:styleId="Date">
    <w:name w:val="Date"/>
    <w:basedOn w:val="Normal"/>
    <w:next w:val="Normal"/>
    <w:uiPriority w:val="99"/>
    <w:semiHidden/>
    <w:rsid w:val="00522D69"/>
  </w:style>
  <w:style w:type="paragraph" w:styleId="E-mailSignature">
    <w:name w:val="E-mail Signature"/>
    <w:basedOn w:val="Normal"/>
    <w:uiPriority w:val="99"/>
    <w:semiHidden/>
    <w:rsid w:val="00522D69"/>
  </w:style>
  <w:style w:type="character" w:styleId="Emphasis">
    <w:name w:val="Emphasis"/>
    <w:uiPriority w:val="3"/>
    <w:rsid w:val="00AF662D"/>
    <w:rPr>
      <w:i/>
      <w:iCs/>
      <w:lang w:val="da-DK"/>
    </w:rPr>
  </w:style>
  <w:style w:type="character" w:styleId="EndnoteReference">
    <w:name w:val="endnote reference"/>
    <w:uiPriority w:val="7"/>
    <w:semiHidden/>
    <w:rsid w:val="00522D69"/>
    <w:rPr>
      <w:rFonts w:ascii="AU Passata" w:hAnsi="AU Passata"/>
      <w:color w:val="87888A"/>
      <w:sz w:val="14"/>
      <w:vertAlign w:val="superscript"/>
      <w:lang w:val="da-DK"/>
    </w:rPr>
  </w:style>
  <w:style w:type="paragraph" w:styleId="EndnoteText">
    <w:name w:val="endnote text"/>
    <w:basedOn w:val="Normal"/>
    <w:uiPriority w:val="7"/>
    <w:semiHidden/>
    <w:rsid w:val="00522D69"/>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22D69"/>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22D69"/>
    <w:rPr>
      <w:rFonts w:ascii="Arial" w:hAnsi="Arial" w:cs="Arial"/>
    </w:rPr>
  </w:style>
  <w:style w:type="character" w:styleId="FootnoteReference">
    <w:name w:val="footnote reference"/>
    <w:uiPriority w:val="7"/>
    <w:semiHidden/>
    <w:rsid w:val="00522D69"/>
    <w:rPr>
      <w:rFonts w:ascii="AU Passata" w:hAnsi="AU Passata"/>
      <w:color w:val="87888A"/>
      <w:sz w:val="14"/>
      <w:vertAlign w:val="superscript"/>
      <w:lang w:val="da-DK"/>
    </w:rPr>
  </w:style>
  <w:style w:type="paragraph" w:styleId="FootnoteText">
    <w:name w:val="footnote text"/>
    <w:basedOn w:val="Normal"/>
    <w:uiPriority w:val="7"/>
    <w:semiHidden/>
    <w:rsid w:val="00522D69"/>
    <w:pPr>
      <w:spacing w:line="180" w:lineRule="atLeast"/>
    </w:pPr>
    <w:rPr>
      <w:rFonts w:ascii="AU Passata" w:hAnsi="AU Passata"/>
      <w:color w:val="87888A"/>
      <w:spacing w:val="10"/>
      <w:sz w:val="14"/>
    </w:rPr>
  </w:style>
  <w:style w:type="character" w:styleId="HTMLAcronym">
    <w:name w:val="HTML Acronym"/>
    <w:basedOn w:val="DefaultParagraphFont"/>
    <w:uiPriority w:val="99"/>
    <w:semiHidden/>
    <w:rsid w:val="00522D69"/>
    <w:rPr>
      <w:lang w:val="da-DK"/>
    </w:rPr>
  </w:style>
  <w:style w:type="paragraph" w:styleId="HTMLAddress">
    <w:name w:val="HTML Address"/>
    <w:basedOn w:val="Normal"/>
    <w:uiPriority w:val="99"/>
    <w:semiHidden/>
    <w:rsid w:val="00522D69"/>
    <w:rPr>
      <w:i/>
      <w:iCs/>
    </w:rPr>
  </w:style>
  <w:style w:type="character" w:styleId="HTMLCite">
    <w:name w:val="HTML Cite"/>
    <w:uiPriority w:val="99"/>
    <w:semiHidden/>
    <w:rsid w:val="00522D69"/>
    <w:rPr>
      <w:i/>
      <w:iCs/>
      <w:lang w:val="da-DK"/>
    </w:rPr>
  </w:style>
  <w:style w:type="character" w:styleId="HTMLCode">
    <w:name w:val="HTML Code"/>
    <w:uiPriority w:val="99"/>
    <w:semiHidden/>
    <w:rsid w:val="00522D69"/>
    <w:rPr>
      <w:rFonts w:ascii="Courier New" w:hAnsi="Courier New" w:cs="Courier New"/>
      <w:sz w:val="20"/>
      <w:szCs w:val="20"/>
      <w:lang w:val="da-DK"/>
    </w:rPr>
  </w:style>
  <w:style w:type="character" w:styleId="HTMLDefinition">
    <w:name w:val="HTML Definition"/>
    <w:uiPriority w:val="99"/>
    <w:semiHidden/>
    <w:rsid w:val="00522D69"/>
    <w:rPr>
      <w:i/>
      <w:iCs/>
      <w:lang w:val="da-DK"/>
    </w:rPr>
  </w:style>
  <w:style w:type="character" w:styleId="HTMLKeyboard">
    <w:name w:val="HTML Keyboard"/>
    <w:uiPriority w:val="99"/>
    <w:semiHidden/>
    <w:rsid w:val="00522D69"/>
    <w:rPr>
      <w:rFonts w:ascii="Courier New" w:hAnsi="Courier New" w:cs="Courier New"/>
      <w:sz w:val="20"/>
      <w:szCs w:val="20"/>
      <w:lang w:val="da-DK"/>
    </w:rPr>
  </w:style>
  <w:style w:type="paragraph" w:styleId="HTMLPreformatted">
    <w:name w:val="HTML Preformatted"/>
    <w:basedOn w:val="Normal"/>
    <w:uiPriority w:val="99"/>
    <w:semiHidden/>
    <w:rsid w:val="00522D69"/>
    <w:rPr>
      <w:rFonts w:ascii="Courier New" w:hAnsi="Courier New" w:cs="Courier New"/>
    </w:rPr>
  </w:style>
  <w:style w:type="character" w:styleId="HTMLSample">
    <w:name w:val="HTML Sample"/>
    <w:uiPriority w:val="99"/>
    <w:semiHidden/>
    <w:rsid w:val="00522D69"/>
    <w:rPr>
      <w:rFonts w:ascii="Courier New" w:hAnsi="Courier New" w:cs="Courier New"/>
      <w:lang w:val="da-DK"/>
    </w:rPr>
  </w:style>
  <w:style w:type="character" w:styleId="HTMLTypewriter">
    <w:name w:val="HTML Typewriter"/>
    <w:uiPriority w:val="99"/>
    <w:semiHidden/>
    <w:rsid w:val="00522D69"/>
    <w:rPr>
      <w:rFonts w:ascii="Courier New" w:hAnsi="Courier New" w:cs="Courier New"/>
      <w:sz w:val="20"/>
      <w:szCs w:val="20"/>
      <w:lang w:val="da-DK"/>
    </w:rPr>
  </w:style>
  <w:style w:type="character" w:styleId="HTMLVariable">
    <w:name w:val="HTML Variable"/>
    <w:uiPriority w:val="99"/>
    <w:semiHidden/>
    <w:rsid w:val="00522D69"/>
    <w:rPr>
      <w:i/>
      <w:iCs/>
      <w:lang w:val="da-DK"/>
    </w:rPr>
  </w:style>
  <w:style w:type="character" w:styleId="LineNumber">
    <w:name w:val="line number"/>
    <w:basedOn w:val="DefaultParagraphFont"/>
    <w:uiPriority w:val="99"/>
    <w:semiHidden/>
    <w:rsid w:val="00522D69"/>
    <w:rPr>
      <w:lang w:val="da-DK"/>
    </w:rPr>
  </w:style>
  <w:style w:type="paragraph" w:styleId="List">
    <w:name w:val="List"/>
    <w:basedOn w:val="Normal"/>
    <w:uiPriority w:val="99"/>
    <w:semiHidden/>
    <w:rsid w:val="00522D69"/>
    <w:pPr>
      <w:ind w:left="283" w:hanging="283"/>
    </w:pPr>
  </w:style>
  <w:style w:type="paragraph" w:styleId="List2">
    <w:name w:val="List 2"/>
    <w:basedOn w:val="Normal"/>
    <w:uiPriority w:val="99"/>
    <w:semiHidden/>
    <w:rsid w:val="00522D69"/>
    <w:pPr>
      <w:ind w:left="566" w:hanging="283"/>
    </w:pPr>
  </w:style>
  <w:style w:type="paragraph" w:styleId="List3">
    <w:name w:val="List 3"/>
    <w:basedOn w:val="Normal"/>
    <w:uiPriority w:val="99"/>
    <w:semiHidden/>
    <w:rsid w:val="00522D69"/>
    <w:pPr>
      <w:ind w:left="849" w:hanging="283"/>
    </w:pPr>
  </w:style>
  <w:style w:type="paragraph" w:styleId="List4">
    <w:name w:val="List 4"/>
    <w:basedOn w:val="Normal"/>
    <w:uiPriority w:val="99"/>
    <w:semiHidden/>
    <w:rsid w:val="00522D69"/>
    <w:pPr>
      <w:ind w:left="1132" w:hanging="283"/>
    </w:pPr>
  </w:style>
  <w:style w:type="paragraph" w:styleId="List5">
    <w:name w:val="List 5"/>
    <w:basedOn w:val="Normal"/>
    <w:uiPriority w:val="99"/>
    <w:semiHidden/>
    <w:rsid w:val="00522D69"/>
    <w:pPr>
      <w:ind w:left="1415" w:hanging="283"/>
    </w:pPr>
  </w:style>
  <w:style w:type="paragraph" w:styleId="ListBullet">
    <w:name w:val="List Bullet"/>
    <w:basedOn w:val="Normal"/>
    <w:uiPriority w:val="2"/>
    <w:qFormat/>
    <w:rsid w:val="00AF662D"/>
    <w:pPr>
      <w:numPr>
        <w:numId w:val="14"/>
      </w:numPr>
    </w:pPr>
  </w:style>
  <w:style w:type="paragraph" w:styleId="ListBullet2">
    <w:name w:val="List Bullet 2"/>
    <w:basedOn w:val="Normal"/>
    <w:uiPriority w:val="99"/>
    <w:semiHidden/>
    <w:rsid w:val="00522D69"/>
    <w:pPr>
      <w:numPr>
        <w:numId w:val="3"/>
      </w:numPr>
    </w:pPr>
  </w:style>
  <w:style w:type="paragraph" w:styleId="ListBullet3">
    <w:name w:val="List Bullet 3"/>
    <w:basedOn w:val="Normal"/>
    <w:uiPriority w:val="99"/>
    <w:semiHidden/>
    <w:rsid w:val="00522D69"/>
    <w:pPr>
      <w:numPr>
        <w:numId w:val="4"/>
      </w:numPr>
    </w:pPr>
  </w:style>
  <w:style w:type="paragraph" w:styleId="ListBullet4">
    <w:name w:val="List Bullet 4"/>
    <w:basedOn w:val="Normal"/>
    <w:uiPriority w:val="99"/>
    <w:semiHidden/>
    <w:rsid w:val="00522D69"/>
    <w:pPr>
      <w:numPr>
        <w:numId w:val="5"/>
      </w:numPr>
    </w:pPr>
  </w:style>
  <w:style w:type="paragraph" w:styleId="ListBullet5">
    <w:name w:val="List Bullet 5"/>
    <w:basedOn w:val="Normal"/>
    <w:uiPriority w:val="99"/>
    <w:semiHidden/>
    <w:rsid w:val="00522D69"/>
    <w:pPr>
      <w:numPr>
        <w:numId w:val="6"/>
      </w:numPr>
    </w:pPr>
  </w:style>
  <w:style w:type="paragraph" w:styleId="ListContinue">
    <w:name w:val="List Continue"/>
    <w:basedOn w:val="Normal"/>
    <w:uiPriority w:val="99"/>
    <w:semiHidden/>
    <w:rsid w:val="00522D69"/>
    <w:pPr>
      <w:spacing w:after="120"/>
      <w:ind w:left="283"/>
    </w:pPr>
  </w:style>
  <w:style w:type="paragraph" w:styleId="ListContinue2">
    <w:name w:val="List Continue 2"/>
    <w:basedOn w:val="Normal"/>
    <w:uiPriority w:val="99"/>
    <w:semiHidden/>
    <w:rsid w:val="00522D69"/>
    <w:pPr>
      <w:spacing w:after="120"/>
      <w:ind w:left="566"/>
    </w:pPr>
  </w:style>
  <w:style w:type="paragraph" w:styleId="ListContinue3">
    <w:name w:val="List Continue 3"/>
    <w:basedOn w:val="Normal"/>
    <w:uiPriority w:val="99"/>
    <w:semiHidden/>
    <w:rsid w:val="00522D69"/>
    <w:pPr>
      <w:spacing w:after="120"/>
      <w:ind w:left="849"/>
    </w:pPr>
  </w:style>
  <w:style w:type="paragraph" w:styleId="ListContinue4">
    <w:name w:val="List Continue 4"/>
    <w:basedOn w:val="Normal"/>
    <w:uiPriority w:val="99"/>
    <w:semiHidden/>
    <w:rsid w:val="00522D69"/>
    <w:pPr>
      <w:spacing w:after="120"/>
      <w:ind w:left="1132"/>
    </w:pPr>
  </w:style>
  <w:style w:type="paragraph" w:styleId="ListContinue5">
    <w:name w:val="List Continue 5"/>
    <w:basedOn w:val="Normal"/>
    <w:uiPriority w:val="99"/>
    <w:semiHidden/>
    <w:rsid w:val="00522D69"/>
    <w:pPr>
      <w:spacing w:after="120"/>
      <w:ind w:left="1415"/>
    </w:pPr>
  </w:style>
  <w:style w:type="paragraph" w:styleId="ListNumber">
    <w:name w:val="List Number"/>
    <w:basedOn w:val="Normal"/>
    <w:uiPriority w:val="2"/>
    <w:qFormat/>
    <w:rsid w:val="00AF662D"/>
    <w:pPr>
      <w:numPr>
        <w:numId w:val="15"/>
      </w:numPr>
    </w:pPr>
  </w:style>
  <w:style w:type="paragraph" w:styleId="ListNumber2">
    <w:name w:val="List Number 2"/>
    <w:basedOn w:val="Normal"/>
    <w:uiPriority w:val="99"/>
    <w:semiHidden/>
    <w:rsid w:val="00522D69"/>
    <w:pPr>
      <w:numPr>
        <w:numId w:val="7"/>
      </w:numPr>
    </w:pPr>
  </w:style>
  <w:style w:type="paragraph" w:styleId="ListNumber3">
    <w:name w:val="List Number 3"/>
    <w:basedOn w:val="Normal"/>
    <w:uiPriority w:val="99"/>
    <w:semiHidden/>
    <w:rsid w:val="00522D69"/>
    <w:pPr>
      <w:numPr>
        <w:numId w:val="8"/>
      </w:numPr>
    </w:pPr>
  </w:style>
  <w:style w:type="paragraph" w:styleId="ListNumber4">
    <w:name w:val="List Number 4"/>
    <w:basedOn w:val="Normal"/>
    <w:uiPriority w:val="99"/>
    <w:semiHidden/>
    <w:rsid w:val="00522D69"/>
    <w:pPr>
      <w:numPr>
        <w:numId w:val="9"/>
      </w:numPr>
    </w:pPr>
  </w:style>
  <w:style w:type="paragraph" w:styleId="ListNumber5">
    <w:name w:val="List Number 5"/>
    <w:basedOn w:val="Normal"/>
    <w:uiPriority w:val="99"/>
    <w:semiHidden/>
    <w:rsid w:val="00522D69"/>
    <w:pPr>
      <w:numPr>
        <w:numId w:val="10"/>
      </w:numPr>
    </w:pPr>
  </w:style>
  <w:style w:type="paragraph" w:styleId="MessageHeader">
    <w:name w:val="Message Header"/>
    <w:basedOn w:val="Normal"/>
    <w:uiPriority w:val="99"/>
    <w:semiHidden/>
    <w:rsid w:val="00522D6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22D69"/>
    <w:rPr>
      <w:rFonts w:ascii="Times New Roman" w:hAnsi="Times New Roman"/>
      <w:sz w:val="24"/>
    </w:rPr>
  </w:style>
  <w:style w:type="paragraph" w:styleId="NormalIndent">
    <w:name w:val="Normal Indent"/>
    <w:basedOn w:val="Normal"/>
    <w:uiPriority w:val="99"/>
    <w:semiHidden/>
    <w:rsid w:val="00522D69"/>
    <w:pPr>
      <w:ind w:left="1304"/>
    </w:pPr>
  </w:style>
  <w:style w:type="paragraph" w:styleId="NoteHeading">
    <w:name w:val="Note Heading"/>
    <w:basedOn w:val="Normal"/>
    <w:next w:val="Normal"/>
    <w:uiPriority w:val="99"/>
    <w:semiHidden/>
    <w:rsid w:val="00522D69"/>
  </w:style>
  <w:style w:type="paragraph" w:styleId="PlainText">
    <w:name w:val="Plain Text"/>
    <w:basedOn w:val="Normal"/>
    <w:uiPriority w:val="99"/>
    <w:semiHidden/>
    <w:rsid w:val="00522D69"/>
    <w:rPr>
      <w:rFonts w:ascii="Courier New" w:hAnsi="Courier New" w:cs="Courier New"/>
    </w:rPr>
  </w:style>
  <w:style w:type="paragraph" w:styleId="Salutation">
    <w:name w:val="Salutation"/>
    <w:basedOn w:val="Normal"/>
    <w:next w:val="Normal"/>
    <w:uiPriority w:val="99"/>
    <w:semiHidden/>
    <w:rsid w:val="00522D69"/>
  </w:style>
  <w:style w:type="paragraph" w:styleId="Signature">
    <w:name w:val="Signature"/>
    <w:basedOn w:val="Normal"/>
    <w:uiPriority w:val="99"/>
    <w:semiHidden/>
    <w:rsid w:val="00522D69"/>
    <w:pPr>
      <w:ind w:left="4252"/>
    </w:pPr>
  </w:style>
  <w:style w:type="character" w:styleId="Strong">
    <w:name w:val="Strong"/>
    <w:uiPriority w:val="99"/>
    <w:semiHidden/>
    <w:qFormat/>
    <w:rsid w:val="00AF662D"/>
    <w:rPr>
      <w:b/>
      <w:bCs/>
      <w:lang w:val="da-DK"/>
    </w:rPr>
  </w:style>
  <w:style w:type="paragraph" w:styleId="Subtitle">
    <w:name w:val="Subtitle"/>
    <w:basedOn w:val="Normal"/>
    <w:uiPriority w:val="99"/>
    <w:semiHidden/>
    <w:qFormat/>
    <w:rsid w:val="00AF662D"/>
    <w:pPr>
      <w:spacing w:after="60"/>
      <w:jc w:val="center"/>
      <w:outlineLvl w:val="1"/>
    </w:pPr>
    <w:rPr>
      <w:rFonts w:ascii="Arial" w:hAnsi="Arial" w:cs="Arial"/>
      <w:sz w:val="24"/>
    </w:rPr>
  </w:style>
  <w:style w:type="table" w:styleId="Table3Deffects1">
    <w:name w:val="Table 3D effects 1"/>
    <w:basedOn w:val="TableNormal"/>
    <w:semiHidden/>
    <w:rsid w:val="00522D6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22D6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22D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22D6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22D6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22D6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22D6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22D6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22D6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22D6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22D6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22D6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22D6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22D6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22D6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22D6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22D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22D6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22D6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22D6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22D6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22D6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22D6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22D6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22D6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22D6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22D6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22D6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22D6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22D6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22D6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22D6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22D6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22D6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22D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22D6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22D6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22D6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8"/>
    <w:semiHidden/>
    <w:qFormat/>
    <w:rsid w:val="00522D69"/>
    <w:pPr>
      <w:spacing w:before="240" w:after="60"/>
      <w:jc w:val="center"/>
      <w:outlineLvl w:val="0"/>
    </w:pPr>
    <w:rPr>
      <w:rFonts w:ascii="Arial" w:hAnsi="Arial" w:cs="Arial"/>
      <w:b/>
      <w:bCs/>
      <w:kern w:val="28"/>
      <w:sz w:val="32"/>
      <w:szCs w:val="32"/>
    </w:rPr>
  </w:style>
  <w:style w:type="paragraph" w:styleId="TOC1">
    <w:name w:val="toc 1"/>
    <w:basedOn w:val="Normal"/>
    <w:next w:val="Normal"/>
    <w:uiPriority w:val="99"/>
    <w:semiHidden/>
    <w:rsid w:val="00522D69"/>
    <w:pPr>
      <w:tabs>
        <w:tab w:val="right" w:pos="7655"/>
      </w:tabs>
      <w:spacing w:before="120"/>
      <w:ind w:right="567"/>
    </w:pPr>
    <w:rPr>
      <w:b/>
    </w:rPr>
  </w:style>
  <w:style w:type="paragraph" w:styleId="TOC2">
    <w:name w:val="toc 2"/>
    <w:basedOn w:val="Normal"/>
    <w:next w:val="Normal"/>
    <w:uiPriority w:val="99"/>
    <w:semiHidden/>
    <w:rsid w:val="00522D69"/>
    <w:pPr>
      <w:tabs>
        <w:tab w:val="right" w:pos="7655"/>
      </w:tabs>
      <w:ind w:left="284" w:right="567"/>
    </w:pPr>
  </w:style>
  <w:style w:type="paragraph" w:styleId="TOC3">
    <w:name w:val="toc 3"/>
    <w:basedOn w:val="Normal"/>
    <w:next w:val="Normal"/>
    <w:uiPriority w:val="99"/>
    <w:semiHidden/>
    <w:rsid w:val="00522D69"/>
    <w:pPr>
      <w:tabs>
        <w:tab w:val="right" w:pos="7655"/>
      </w:tabs>
      <w:ind w:left="567" w:right="567"/>
    </w:pPr>
  </w:style>
  <w:style w:type="paragraph" w:styleId="TOC4">
    <w:name w:val="toc 4"/>
    <w:basedOn w:val="Normal"/>
    <w:next w:val="Normal"/>
    <w:uiPriority w:val="99"/>
    <w:semiHidden/>
    <w:rsid w:val="00522D69"/>
    <w:pPr>
      <w:tabs>
        <w:tab w:val="right" w:pos="7655"/>
      </w:tabs>
      <w:ind w:left="851" w:right="567"/>
    </w:pPr>
  </w:style>
  <w:style w:type="paragraph" w:styleId="TOC5">
    <w:name w:val="toc 5"/>
    <w:basedOn w:val="Normal"/>
    <w:next w:val="Normal"/>
    <w:uiPriority w:val="99"/>
    <w:semiHidden/>
    <w:rsid w:val="00522D69"/>
    <w:pPr>
      <w:tabs>
        <w:tab w:val="right" w:pos="7655"/>
      </w:tabs>
      <w:ind w:left="1134" w:right="567"/>
    </w:pPr>
  </w:style>
  <w:style w:type="character" w:styleId="FollowedHyperlink">
    <w:name w:val="FollowedHyperlink"/>
    <w:uiPriority w:val="7"/>
    <w:semiHidden/>
    <w:rsid w:val="00522D69"/>
    <w:rPr>
      <w:rFonts w:ascii="Georgia" w:hAnsi="Georgia"/>
      <w:color w:val="87888A"/>
      <w:sz w:val="21"/>
      <w:u w:val="none"/>
      <w:lang w:val="da-DK"/>
    </w:rPr>
  </w:style>
  <w:style w:type="paragraph" w:styleId="Footer">
    <w:name w:val="footer"/>
    <w:basedOn w:val="Normal"/>
    <w:uiPriority w:val="7"/>
    <w:semiHidden/>
    <w:rsid w:val="00522D69"/>
    <w:pPr>
      <w:tabs>
        <w:tab w:val="center" w:pos="3617"/>
        <w:tab w:val="right" w:pos="7228"/>
        <w:tab w:val="left" w:pos="10205"/>
      </w:tabs>
      <w:spacing w:line="180" w:lineRule="atLeast"/>
    </w:pPr>
    <w:rPr>
      <w:rFonts w:ascii="AU Passata" w:hAnsi="AU Passata"/>
      <w:color w:val="87888A"/>
      <w:spacing w:val="10"/>
      <w:sz w:val="14"/>
    </w:rPr>
  </w:style>
  <w:style w:type="paragraph" w:styleId="Header">
    <w:name w:val="header"/>
    <w:basedOn w:val="Normal"/>
    <w:uiPriority w:val="7"/>
    <w:semiHidden/>
    <w:rsid w:val="00522D69"/>
    <w:pPr>
      <w:tabs>
        <w:tab w:val="center" w:pos="4819"/>
        <w:tab w:val="right" w:pos="9638"/>
      </w:tabs>
      <w:spacing w:line="180" w:lineRule="atLeast"/>
    </w:pPr>
    <w:rPr>
      <w:rFonts w:ascii="AU Passata" w:hAnsi="AU Passata"/>
      <w:color w:val="87888A"/>
      <w:spacing w:val="10"/>
      <w:sz w:val="14"/>
    </w:rPr>
  </w:style>
  <w:style w:type="character" w:styleId="Hyperlink">
    <w:name w:val="Hyperlink"/>
    <w:uiPriority w:val="99"/>
    <w:semiHidden/>
    <w:rsid w:val="00522D69"/>
    <w:rPr>
      <w:rFonts w:ascii="Georgia" w:hAnsi="Georgia"/>
      <w:color w:val="03428E"/>
      <w:sz w:val="21"/>
      <w:u w:val="none"/>
      <w:lang w:val="da-DK"/>
    </w:rPr>
  </w:style>
  <w:style w:type="character" w:styleId="PageNumber">
    <w:name w:val="page number"/>
    <w:uiPriority w:val="99"/>
    <w:semiHidden/>
    <w:rsid w:val="00212D3F"/>
    <w:rPr>
      <w:rFonts w:ascii="AU Passata" w:hAnsi="AU Passata"/>
      <w:sz w:val="14"/>
      <w:lang w:val="da-DK"/>
    </w:rPr>
  </w:style>
  <w:style w:type="paragraph" w:customStyle="1" w:styleId="Normal-Bullet">
    <w:name w:val="Normal - Bullet"/>
    <w:basedOn w:val="Normal"/>
    <w:uiPriority w:val="5"/>
    <w:semiHidden/>
    <w:rsid w:val="00522D69"/>
    <w:pPr>
      <w:numPr>
        <w:numId w:val="11"/>
      </w:numPr>
    </w:pPr>
  </w:style>
  <w:style w:type="paragraph" w:styleId="TOC6">
    <w:name w:val="toc 6"/>
    <w:basedOn w:val="Normal"/>
    <w:next w:val="Normal"/>
    <w:uiPriority w:val="99"/>
    <w:semiHidden/>
    <w:rsid w:val="00522D69"/>
    <w:pPr>
      <w:tabs>
        <w:tab w:val="right" w:pos="7655"/>
      </w:tabs>
      <w:ind w:left="2268" w:right="567" w:hanging="1134"/>
    </w:pPr>
  </w:style>
  <w:style w:type="paragraph" w:styleId="TOC7">
    <w:name w:val="toc 7"/>
    <w:basedOn w:val="Normal"/>
    <w:next w:val="Normal"/>
    <w:uiPriority w:val="99"/>
    <w:semiHidden/>
    <w:rsid w:val="00522D69"/>
    <w:pPr>
      <w:tabs>
        <w:tab w:val="right" w:pos="7655"/>
      </w:tabs>
      <w:ind w:left="2268" w:right="567" w:hanging="1134"/>
    </w:pPr>
  </w:style>
  <w:style w:type="paragraph" w:styleId="TOC8">
    <w:name w:val="toc 8"/>
    <w:basedOn w:val="Normal"/>
    <w:next w:val="Normal"/>
    <w:uiPriority w:val="99"/>
    <w:semiHidden/>
    <w:rsid w:val="00522D69"/>
    <w:pPr>
      <w:tabs>
        <w:tab w:val="right" w:pos="7655"/>
      </w:tabs>
      <w:ind w:left="2268" w:right="567" w:hanging="1134"/>
    </w:pPr>
  </w:style>
  <w:style w:type="paragraph" w:styleId="TOC9">
    <w:name w:val="toc 9"/>
    <w:basedOn w:val="Normal"/>
    <w:next w:val="Normal"/>
    <w:uiPriority w:val="99"/>
    <w:semiHidden/>
    <w:rsid w:val="00522D69"/>
    <w:pPr>
      <w:tabs>
        <w:tab w:val="right" w:pos="7655"/>
      </w:tabs>
      <w:ind w:left="2268" w:right="567" w:hanging="1134"/>
    </w:pPr>
  </w:style>
  <w:style w:type="paragraph" w:customStyle="1" w:styleId="Normal-Numbering">
    <w:name w:val="Normal - Numbering"/>
    <w:basedOn w:val="Normal"/>
    <w:uiPriority w:val="5"/>
    <w:semiHidden/>
    <w:rsid w:val="00522D69"/>
    <w:pPr>
      <w:numPr>
        <w:numId w:val="12"/>
      </w:numPr>
    </w:pPr>
  </w:style>
  <w:style w:type="paragraph" w:customStyle="1" w:styleId="TableColomnHeading">
    <w:name w:val="Table Colomn Heading"/>
    <w:basedOn w:val="Normal"/>
    <w:uiPriority w:val="4"/>
    <w:rsid w:val="00AF662D"/>
    <w:pPr>
      <w:spacing w:line="220" w:lineRule="atLeast"/>
    </w:pPr>
    <w:rPr>
      <w:color w:val="03428E"/>
      <w:sz w:val="18"/>
    </w:rPr>
  </w:style>
  <w:style w:type="table" w:customStyle="1" w:styleId="Table-Normal">
    <w:name w:val="Table - Normal"/>
    <w:basedOn w:val="TableNormal"/>
    <w:semiHidden/>
    <w:rsid w:val="00522D6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emplate">
    <w:name w:val="Template"/>
    <w:uiPriority w:val="8"/>
    <w:semiHidden/>
    <w:rsid w:val="003536C8"/>
    <w:pPr>
      <w:spacing w:line="180" w:lineRule="atLeast"/>
    </w:pPr>
    <w:rPr>
      <w:rFonts w:ascii="AU Passata" w:hAnsi="AU Passata"/>
      <w:noProof/>
      <w:spacing w:val="10"/>
      <w:sz w:val="14"/>
      <w:szCs w:val="24"/>
    </w:rPr>
  </w:style>
  <w:style w:type="paragraph" w:customStyle="1" w:styleId="Template-Companyname">
    <w:name w:val="Template - Company name"/>
    <w:basedOn w:val="Template"/>
    <w:next w:val="Template-Address"/>
    <w:uiPriority w:val="8"/>
    <w:semiHidden/>
    <w:rsid w:val="00522D69"/>
    <w:rPr>
      <w:b/>
    </w:rPr>
  </w:style>
  <w:style w:type="paragraph" w:customStyle="1" w:styleId="Template-Address">
    <w:name w:val="Template - Address"/>
    <w:basedOn w:val="Template"/>
    <w:uiPriority w:val="8"/>
    <w:semiHidden/>
    <w:rsid w:val="00522D69"/>
  </w:style>
  <w:style w:type="paragraph" w:customStyle="1" w:styleId="Template-Date">
    <w:name w:val="Template - Date"/>
    <w:basedOn w:val="Template-Address"/>
    <w:uiPriority w:val="8"/>
    <w:semiHidden/>
    <w:rsid w:val="00522D69"/>
  </w:style>
  <w:style w:type="table" w:styleId="TableGrid">
    <w:name w:val="Table Grid"/>
    <w:basedOn w:val="TableNormal"/>
    <w:uiPriority w:val="39"/>
    <w:rsid w:val="00522D69"/>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Afdeling">
    <w:name w:val="Template - Afdeling"/>
    <w:basedOn w:val="Template"/>
    <w:uiPriority w:val="8"/>
    <w:semiHidden/>
    <w:rsid w:val="00522D69"/>
    <w:rPr>
      <w:b/>
    </w:rPr>
  </w:style>
  <w:style w:type="paragraph" w:styleId="TableofFigures">
    <w:name w:val="table of figures"/>
    <w:basedOn w:val="Normal"/>
    <w:next w:val="Normal"/>
    <w:uiPriority w:val="99"/>
    <w:semiHidden/>
    <w:rsid w:val="00522D69"/>
  </w:style>
  <w:style w:type="paragraph" w:customStyle="1" w:styleId="Template-NavnMellemnavn">
    <w:name w:val="Template - Navn/Mellemnavn"/>
    <w:basedOn w:val="Template"/>
    <w:uiPriority w:val="8"/>
    <w:semiHidden/>
    <w:rsid w:val="00522D69"/>
    <w:rPr>
      <w:b/>
    </w:rPr>
  </w:style>
  <w:style w:type="paragraph" w:customStyle="1" w:styleId="Template-Brugerinfo">
    <w:name w:val="Template - Bruger info"/>
    <w:basedOn w:val="Template"/>
    <w:uiPriority w:val="8"/>
    <w:semiHidden/>
    <w:rsid w:val="00522D69"/>
  </w:style>
  <w:style w:type="paragraph" w:customStyle="1" w:styleId="DokumentNavn">
    <w:name w:val="Dokument Navn"/>
    <w:basedOn w:val="Normal"/>
    <w:uiPriority w:val="5"/>
    <w:semiHidden/>
    <w:rsid w:val="00444711"/>
    <w:rPr>
      <w:rFonts w:ascii="AU Passata" w:hAnsi="AU Passata"/>
      <w:b/>
      <w:sz w:val="23"/>
    </w:rPr>
  </w:style>
  <w:style w:type="paragraph" w:customStyle="1" w:styleId="Dokumentinfo">
    <w:name w:val="Dokument info"/>
    <w:basedOn w:val="Normal"/>
    <w:uiPriority w:val="5"/>
    <w:semiHidden/>
    <w:rsid w:val="00456317"/>
    <w:rPr>
      <w:b/>
    </w:rPr>
  </w:style>
  <w:style w:type="paragraph" w:customStyle="1" w:styleId="Template-Informationsoverskrift">
    <w:name w:val="Template - Informations overskrift"/>
    <w:basedOn w:val="Template"/>
    <w:next w:val="Normal"/>
    <w:uiPriority w:val="8"/>
    <w:semiHidden/>
    <w:rsid w:val="00522D69"/>
    <w:rPr>
      <w:b/>
    </w:rPr>
  </w:style>
  <w:style w:type="paragraph" w:customStyle="1" w:styleId="Template-Informationstekst">
    <w:name w:val="Template - Informations tekst"/>
    <w:basedOn w:val="Template"/>
    <w:uiPriority w:val="8"/>
    <w:semiHidden/>
    <w:rsid w:val="00522D69"/>
  </w:style>
  <w:style w:type="paragraph" w:customStyle="1" w:styleId="Template-Parentlogoname">
    <w:name w:val="Template - Parent logoname"/>
    <w:basedOn w:val="Template"/>
    <w:uiPriority w:val="8"/>
    <w:semiHidden/>
    <w:rsid w:val="001D44BE"/>
    <w:pPr>
      <w:spacing w:line="240" w:lineRule="atLeast"/>
    </w:pPr>
    <w:rPr>
      <w:caps/>
      <w:color w:val="03428E"/>
      <w:sz w:val="22"/>
    </w:rPr>
  </w:style>
  <w:style w:type="paragraph" w:customStyle="1" w:styleId="Template-Unitnamelogoname">
    <w:name w:val="Template - Unitname logoname"/>
    <w:basedOn w:val="BSSWSName2"/>
    <w:uiPriority w:val="8"/>
    <w:semiHidden/>
    <w:rsid w:val="00646E89"/>
    <w:pPr>
      <w:spacing w:before="66" w:line="160" w:lineRule="atLeast"/>
    </w:pPr>
    <w:rPr>
      <w:sz w:val="14"/>
    </w:rPr>
  </w:style>
  <w:style w:type="paragraph" w:styleId="BalloonText">
    <w:name w:val="Balloon Text"/>
    <w:basedOn w:val="Normal"/>
    <w:uiPriority w:val="99"/>
    <w:semiHidden/>
    <w:rsid w:val="00AF662D"/>
    <w:rPr>
      <w:rFonts w:ascii="Tahoma" w:hAnsi="Tahoma" w:cs="Tahoma"/>
      <w:sz w:val="16"/>
      <w:szCs w:val="16"/>
    </w:rPr>
  </w:style>
  <w:style w:type="character" w:styleId="CommentReference">
    <w:name w:val="annotation reference"/>
    <w:uiPriority w:val="99"/>
    <w:semiHidden/>
    <w:rsid w:val="00B7258F"/>
    <w:rPr>
      <w:sz w:val="16"/>
      <w:szCs w:val="16"/>
      <w:lang w:val="da-DK"/>
    </w:rPr>
  </w:style>
  <w:style w:type="paragraph" w:styleId="CommentText">
    <w:name w:val="annotation text"/>
    <w:basedOn w:val="Normal"/>
    <w:uiPriority w:val="99"/>
    <w:semiHidden/>
    <w:rsid w:val="00B7258F"/>
  </w:style>
  <w:style w:type="paragraph" w:styleId="CommentSubject">
    <w:name w:val="annotation subject"/>
    <w:basedOn w:val="CommentText"/>
    <w:next w:val="CommentText"/>
    <w:uiPriority w:val="99"/>
    <w:semiHidden/>
    <w:rsid w:val="00B7258F"/>
    <w:rPr>
      <w:b/>
      <w:bCs/>
    </w:rPr>
  </w:style>
  <w:style w:type="paragraph" w:styleId="DocumentMap">
    <w:name w:val="Document Map"/>
    <w:basedOn w:val="Normal"/>
    <w:uiPriority w:val="99"/>
    <w:semiHidden/>
    <w:rsid w:val="00B7258F"/>
    <w:pPr>
      <w:shd w:val="clear" w:color="auto" w:fill="000080"/>
    </w:pPr>
    <w:rPr>
      <w:rFonts w:ascii="Tahoma" w:hAnsi="Tahoma" w:cs="Tahoma"/>
    </w:rPr>
  </w:style>
  <w:style w:type="paragraph" w:styleId="Index1">
    <w:name w:val="index 1"/>
    <w:basedOn w:val="Normal"/>
    <w:next w:val="Normal"/>
    <w:autoRedefine/>
    <w:uiPriority w:val="99"/>
    <w:semiHidden/>
    <w:rsid w:val="00B7258F"/>
    <w:pPr>
      <w:ind w:left="210" w:hanging="210"/>
    </w:pPr>
  </w:style>
  <w:style w:type="paragraph" w:styleId="Index2">
    <w:name w:val="index 2"/>
    <w:basedOn w:val="Normal"/>
    <w:next w:val="Normal"/>
    <w:autoRedefine/>
    <w:uiPriority w:val="99"/>
    <w:semiHidden/>
    <w:rsid w:val="00B7258F"/>
    <w:pPr>
      <w:ind w:left="420" w:hanging="210"/>
    </w:pPr>
  </w:style>
  <w:style w:type="paragraph" w:styleId="Index3">
    <w:name w:val="index 3"/>
    <w:basedOn w:val="Normal"/>
    <w:next w:val="Normal"/>
    <w:autoRedefine/>
    <w:uiPriority w:val="99"/>
    <w:semiHidden/>
    <w:rsid w:val="00B7258F"/>
    <w:pPr>
      <w:ind w:left="630" w:hanging="210"/>
    </w:pPr>
  </w:style>
  <w:style w:type="paragraph" w:styleId="Index4">
    <w:name w:val="index 4"/>
    <w:basedOn w:val="Normal"/>
    <w:next w:val="Normal"/>
    <w:autoRedefine/>
    <w:uiPriority w:val="99"/>
    <w:semiHidden/>
    <w:rsid w:val="00B7258F"/>
    <w:pPr>
      <w:ind w:left="840" w:hanging="210"/>
    </w:pPr>
  </w:style>
  <w:style w:type="paragraph" w:styleId="Index5">
    <w:name w:val="index 5"/>
    <w:basedOn w:val="Normal"/>
    <w:next w:val="Normal"/>
    <w:autoRedefine/>
    <w:uiPriority w:val="99"/>
    <w:semiHidden/>
    <w:rsid w:val="00B7258F"/>
    <w:pPr>
      <w:ind w:left="1050" w:hanging="210"/>
    </w:pPr>
  </w:style>
  <w:style w:type="paragraph" w:styleId="Index6">
    <w:name w:val="index 6"/>
    <w:basedOn w:val="Normal"/>
    <w:next w:val="Normal"/>
    <w:autoRedefine/>
    <w:uiPriority w:val="99"/>
    <w:semiHidden/>
    <w:rsid w:val="00B7258F"/>
    <w:pPr>
      <w:ind w:left="1260" w:hanging="210"/>
    </w:pPr>
  </w:style>
  <w:style w:type="paragraph" w:styleId="Index7">
    <w:name w:val="index 7"/>
    <w:basedOn w:val="Normal"/>
    <w:next w:val="Normal"/>
    <w:autoRedefine/>
    <w:uiPriority w:val="99"/>
    <w:semiHidden/>
    <w:rsid w:val="00B7258F"/>
    <w:pPr>
      <w:ind w:left="1470" w:hanging="210"/>
    </w:pPr>
  </w:style>
  <w:style w:type="paragraph" w:styleId="Index8">
    <w:name w:val="index 8"/>
    <w:basedOn w:val="Normal"/>
    <w:next w:val="Normal"/>
    <w:autoRedefine/>
    <w:uiPriority w:val="99"/>
    <w:semiHidden/>
    <w:rsid w:val="00B7258F"/>
    <w:pPr>
      <w:ind w:left="1680" w:hanging="210"/>
    </w:pPr>
  </w:style>
  <w:style w:type="paragraph" w:styleId="Index9">
    <w:name w:val="index 9"/>
    <w:basedOn w:val="Normal"/>
    <w:next w:val="Normal"/>
    <w:autoRedefine/>
    <w:uiPriority w:val="99"/>
    <w:semiHidden/>
    <w:rsid w:val="00B7258F"/>
    <w:pPr>
      <w:ind w:left="1890" w:hanging="210"/>
    </w:pPr>
  </w:style>
  <w:style w:type="paragraph" w:styleId="IndexHeading">
    <w:name w:val="index heading"/>
    <w:basedOn w:val="Normal"/>
    <w:next w:val="Index1"/>
    <w:uiPriority w:val="99"/>
    <w:semiHidden/>
    <w:rsid w:val="00B7258F"/>
    <w:rPr>
      <w:rFonts w:ascii="Arial" w:hAnsi="Arial" w:cs="Arial"/>
      <w:b/>
      <w:bCs/>
    </w:rPr>
  </w:style>
  <w:style w:type="paragraph" w:styleId="MacroText">
    <w:name w:val="macro"/>
    <w:uiPriority w:val="99"/>
    <w:semiHidden/>
    <w:rsid w:val="00B7258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uiPriority w:val="99"/>
    <w:semiHidden/>
    <w:rsid w:val="00B7258F"/>
    <w:pPr>
      <w:ind w:left="210" w:hanging="210"/>
    </w:pPr>
  </w:style>
  <w:style w:type="paragraph" w:styleId="TOAHeading">
    <w:name w:val="toa heading"/>
    <w:basedOn w:val="Normal"/>
    <w:next w:val="Normal"/>
    <w:uiPriority w:val="99"/>
    <w:semiHidden/>
    <w:rsid w:val="00B7258F"/>
    <w:pPr>
      <w:spacing w:before="120"/>
    </w:pPr>
    <w:rPr>
      <w:rFonts w:ascii="Arial" w:hAnsi="Arial" w:cs="Arial"/>
      <w:b/>
      <w:bCs/>
      <w:sz w:val="24"/>
    </w:rPr>
  </w:style>
  <w:style w:type="character" w:styleId="IntenseEmphasis">
    <w:name w:val="Intense Emphasis"/>
    <w:basedOn w:val="DefaultParagraphFont"/>
    <w:uiPriority w:val="99"/>
    <w:semiHidden/>
    <w:qFormat/>
    <w:rsid w:val="00AF662D"/>
    <w:rPr>
      <w:b/>
      <w:bCs/>
      <w:i/>
      <w:iCs/>
      <w:color w:val="auto"/>
      <w:lang w:val="da-DK"/>
    </w:rPr>
  </w:style>
  <w:style w:type="paragraph" w:styleId="IntenseQuote">
    <w:name w:val="Intense Quote"/>
    <w:basedOn w:val="Normal"/>
    <w:next w:val="Normal"/>
    <w:link w:val="IntenseQuoteChar"/>
    <w:uiPriority w:val="99"/>
    <w:semiHidden/>
    <w:qFormat/>
    <w:rsid w:val="00AF662D"/>
    <w:pPr>
      <w:pBdr>
        <w:bottom w:val="single" w:sz="4" w:space="4" w:color="0A1439"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99"/>
    <w:semiHidden/>
    <w:rsid w:val="0014660D"/>
    <w:rPr>
      <w:b/>
      <w:bCs/>
      <w:i/>
      <w:iCs/>
      <w:lang w:val="da-DK"/>
    </w:rPr>
  </w:style>
  <w:style w:type="character" w:styleId="IntenseReference">
    <w:name w:val="Intense Reference"/>
    <w:basedOn w:val="DefaultParagraphFont"/>
    <w:uiPriority w:val="99"/>
    <w:semiHidden/>
    <w:qFormat/>
    <w:rsid w:val="00AF662D"/>
    <w:rPr>
      <w:b/>
      <w:bCs/>
      <w:smallCaps/>
      <w:color w:val="auto"/>
      <w:spacing w:val="5"/>
      <w:u w:val="single"/>
      <w:lang w:val="da-DK"/>
    </w:rPr>
  </w:style>
  <w:style w:type="character" w:styleId="SubtleReference">
    <w:name w:val="Subtle Reference"/>
    <w:basedOn w:val="DefaultParagraphFont"/>
    <w:uiPriority w:val="99"/>
    <w:semiHidden/>
    <w:qFormat/>
    <w:rsid w:val="00AF662D"/>
    <w:rPr>
      <w:smallCaps/>
      <w:color w:val="auto"/>
      <w:u w:val="single"/>
      <w:lang w:val="da-DK"/>
    </w:rPr>
  </w:style>
  <w:style w:type="paragraph" w:customStyle="1" w:styleId="Tabletext">
    <w:name w:val="Table text"/>
    <w:basedOn w:val="Normal"/>
    <w:uiPriority w:val="4"/>
    <w:rsid w:val="00AF662D"/>
    <w:pPr>
      <w:spacing w:line="220" w:lineRule="atLeast"/>
    </w:pPr>
    <w:rPr>
      <w:sz w:val="18"/>
    </w:rPr>
  </w:style>
  <w:style w:type="paragraph" w:customStyle="1" w:styleId="TableNumbers">
    <w:name w:val="Table Numbers"/>
    <w:basedOn w:val="Tabletext"/>
    <w:uiPriority w:val="4"/>
    <w:rsid w:val="00AF662D"/>
    <w:pPr>
      <w:jc w:val="right"/>
    </w:pPr>
  </w:style>
  <w:style w:type="paragraph" w:customStyle="1" w:styleId="TableNumbersTotal">
    <w:name w:val="Table Numbers Total"/>
    <w:basedOn w:val="TableNumbers"/>
    <w:uiPriority w:val="4"/>
    <w:rsid w:val="00AF662D"/>
    <w:rPr>
      <w:b/>
    </w:rPr>
  </w:style>
  <w:style w:type="paragraph" w:customStyle="1" w:styleId="Dokumentheading">
    <w:name w:val="Dokument heading"/>
    <w:basedOn w:val="Normal"/>
    <w:uiPriority w:val="5"/>
    <w:semiHidden/>
    <w:rsid w:val="00AF662D"/>
    <w:rPr>
      <w:b/>
    </w:rPr>
  </w:style>
  <w:style w:type="paragraph" w:customStyle="1" w:styleId="BSSWSName2">
    <w:name w:val="BSS WS Name 2"/>
    <w:basedOn w:val="BSSWSName1"/>
    <w:uiPriority w:val="8"/>
    <w:semiHidden/>
    <w:rsid w:val="00050B8A"/>
    <w:pPr>
      <w:contextualSpacing/>
    </w:pPr>
    <w:rPr>
      <w:b w:val="0"/>
    </w:rPr>
  </w:style>
  <w:style w:type="paragraph" w:customStyle="1" w:styleId="BSSWSName1">
    <w:name w:val="BSS WS Name 1"/>
    <w:uiPriority w:val="8"/>
    <w:semiHidden/>
    <w:qFormat/>
    <w:rsid w:val="00050B8A"/>
    <w:pPr>
      <w:spacing w:line="230" w:lineRule="exact"/>
    </w:pPr>
    <w:rPr>
      <w:rFonts w:ascii="AU Passata" w:hAnsi="AU Passata"/>
      <w:b/>
      <w:caps/>
      <w:noProof/>
      <w:color w:val="003D73" w:themeColor="text2"/>
      <w:spacing w:val="10"/>
    </w:rPr>
  </w:style>
  <w:style w:type="paragraph" w:customStyle="1" w:styleId="BSSWSName3">
    <w:name w:val="BSS WS Name 3"/>
    <w:basedOn w:val="BSSWSName2"/>
    <w:semiHidden/>
    <w:qFormat/>
    <w:rsid w:val="00050B8A"/>
    <w:pPr>
      <w:spacing w:line="226" w:lineRule="exact"/>
    </w:pPr>
  </w:style>
  <w:style w:type="paragraph" w:customStyle="1" w:styleId="BSSBomaerke">
    <w:name w:val="BSSBomaerke"/>
    <w:basedOn w:val="Normal"/>
    <w:next w:val="Normal"/>
    <w:semiHidden/>
    <w:qFormat/>
    <w:rsid w:val="00050B8A"/>
    <w:rPr>
      <w:rFonts w:ascii="AU Logo" w:hAnsi="AU Logo"/>
      <w:b/>
      <w:color w:val="003D73" w:themeColor="text2"/>
      <w:sz w:val="101"/>
    </w:rPr>
  </w:style>
  <w:style w:type="paragraph" w:customStyle="1" w:styleId="Linjeoversidenr">
    <w:name w:val="Linje over sidenr"/>
    <w:basedOn w:val="Normal"/>
    <w:uiPriority w:val="9"/>
    <w:semiHidden/>
    <w:qFormat/>
    <w:rsid w:val="006653AF"/>
    <w:pPr>
      <w:spacing w:after="120"/>
    </w:pPr>
  </w:style>
  <w:style w:type="paragraph" w:customStyle="1" w:styleId="Emnefelt">
    <w:name w:val="Emnefelt"/>
    <w:basedOn w:val="Normal"/>
    <w:semiHidden/>
    <w:qFormat/>
    <w:rsid w:val="00511AE8"/>
    <w:pPr>
      <w:spacing w:after="240"/>
    </w:pPr>
    <w:rPr>
      <w:rFonts w:ascii="AU Passata" w:hAnsi="AU Passata"/>
      <w:sz w:val="40"/>
    </w:rPr>
  </w:style>
  <w:style w:type="paragraph" w:styleId="ListParagraph">
    <w:name w:val="List Paragraph"/>
    <w:basedOn w:val="Normal"/>
    <w:uiPriority w:val="34"/>
    <w:qFormat/>
    <w:rsid w:val="007D3B9A"/>
    <w:pPr>
      <w:spacing w:line="240"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E4416D"/>
    <w:rPr>
      <w:color w:val="605E5C"/>
      <w:shd w:val="clear" w:color="auto" w:fill="E1DFDD"/>
    </w:rPr>
  </w:style>
  <w:style w:type="paragraph" w:styleId="Revision">
    <w:name w:val="Revision"/>
    <w:hidden/>
    <w:uiPriority w:val="99"/>
    <w:semiHidden/>
    <w:rsid w:val="00BE7A24"/>
    <w:pPr>
      <w:spacing w:line="240" w:lineRule="auto"/>
    </w:pPr>
  </w:style>
  <w:style w:type="paragraph" w:customStyle="1" w:styleId="pf0">
    <w:name w:val="pf0"/>
    <w:basedOn w:val="Normal"/>
    <w:rsid w:val="00464F0A"/>
    <w:pPr>
      <w:spacing w:before="100" w:beforeAutospacing="1" w:after="100" w:afterAutospacing="1" w:line="240" w:lineRule="auto"/>
    </w:pPr>
    <w:rPr>
      <w:rFonts w:ascii="Times New Roman" w:hAnsi="Times New Roman"/>
      <w:sz w:val="24"/>
      <w:szCs w:val="24"/>
    </w:rPr>
  </w:style>
  <w:style w:type="character" w:customStyle="1" w:styleId="cf01">
    <w:name w:val="cf01"/>
    <w:basedOn w:val="DefaultParagraphFont"/>
    <w:rsid w:val="00464F0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88809">
      <w:bodyDiv w:val="1"/>
      <w:marLeft w:val="0"/>
      <w:marRight w:val="0"/>
      <w:marTop w:val="0"/>
      <w:marBottom w:val="0"/>
      <w:divBdr>
        <w:top w:val="none" w:sz="0" w:space="0" w:color="auto"/>
        <w:left w:val="none" w:sz="0" w:space="0" w:color="auto"/>
        <w:bottom w:val="none" w:sz="0" w:space="0" w:color="auto"/>
        <w:right w:val="none" w:sz="0" w:space="0" w:color="auto"/>
      </w:divBdr>
    </w:div>
    <w:div w:id="209180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rary.au.dk/studerende/referencehaandtering"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tuderende.au.dk/en/examinations/cheating-at-exams/know-the-rules-when-you-have-an-exa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uderende.au.dk/en/gai"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studerende.au.dk/en/gai"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tudypedia.au.dk/en/learning-tools/gai-and-chatbo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10.wmf"/><Relationship Id="rId1" Type="http://schemas.openxmlformats.org/officeDocument/2006/relationships/image" Target="media/image1.w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AU 2017">
      <a:majorFont>
        <a:latin typeface="AU Passata Light"/>
        <a:ea typeface=""/>
        <a:cs typeface=""/>
      </a:majorFont>
      <a:minorFont>
        <a:latin typeface="AU Passat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9EF17FC6D4A940959503737C7076B7" ma:contentTypeVersion="14" ma:contentTypeDescription="Create a new document." ma:contentTypeScope="" ma:versionID="7a8717e78fc26d75514854e923b10bfa">
  <xsd:schema xmlns:xsd="http://www.w3.org/2001/XMLSchema" xmlns:xs="http://www.w3.org/2001/XMLSchema" xmlns:p="http://schemas.microsoft.com/office/2006/metadata/properties" xmlns:ns2="fb9baec7-83a9-42ee-aa4e-a946a28a9d95" xmlns:ns3="d479cc6d-cf6a-4b72-9469-d0628568ef88" targetNamespace="http://schemas.microsoft.com/office/2006/metadata/properties" ma:root="true" ma:fieldsID="2d049d9879153fdf38132b2e2c5246fd" ns2:_="" ns3:_="">
    <xsd:import namespace="fb9baec7-83a9-42ee-aa4e-a946a28a9d95"/>
    <xsd:import namespace="d479cc6d-cf6a-4b72-9469-d0628568ef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baec7-83a9-42ee-aa4e-a946a28a9d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79cc6d-cf6a-4b72-9469-d0628568ef8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baeaa24-3e74-4771-8018-9c27fcd175b9}" ma:internalName="TaxCatchAll" ma:showField="CatchAllData" ma:web="d479cc6d-cf6a-4b72-9469-d0628568e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b9baec7-83a9-42ee-aa4e-a946a28a9d95">
      <Terms xmlns="http://schemas.microsoft.com/office/infopath/2007/PartnerControls"/>
    </lcf76f155ced4ddcb4097134ff3c332f>
    <TaxCatchAll xmlns="d479cc6d-cf6a-4b72-9469-d0628568ef8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B3883A-2DFC-4D87-AF94-AE7A6A838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baec7-83a9-42ee-aa4e-a946a28a9d95"/>
    <ds:schemaRef ds:uri="d479cc6d-cf6a-4b72-9469-d0628568ef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607E43-C6C9-4B57-ACD0-73725D551F74}">
  <ds:schemaRefs>
    <ds:schemaRef ds:uri="http://schemas.microsoft.com/office/2006/metadata/properties"/>
    <ds:schemaRef ds:uri="http://schemas.microsoft.com/office/infopath/2007/PartnerControls"/>
    <ds:schemaRef ds:uri="fb9baec7-83a9-42ee-aa4e-a946a28a9d95"/>
    <ds:schemaRef ds:uri="d479cc6d-cf6a-4b72-9469-d0628568ef88"/>
  </ds:schemaRefs>
</ds:datastoreItem>
</file>

<file path=customXml/itemProps3.xml><?xml version="1.0" encoding="utf-8"?>
<ds:datastoreItem xmlns:ds="http://schemas.openxmlformats.org/officeDocument/2006/customXml" ds:itemID="{07F2C2B2-CBD4-4F76-87B4-F6360215CC70}">
  <ds:schemaRefs>
    <ds:schemaRef ds:uri="http://schemas.microsoft.com/sharepoint/v3/contenttype/forms"/>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4</Pages>
  <Words>667</Words>
  <Characters>3803</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Notat</vt:lpstr>
      <vt:lpstr>Notat</vt:lpstr>
    </vt:vector>
  </TitlesOfParts>
  <Company>Århus Universitet</Company>
  <LinksUpToDate>false</LinksUpToDate>
  <CharactersWithSpaces>4462</CharactersWithSpaces>
  <SharedDoc>false</SharedDoc>
  <HLinks>
    <vt:vector size="30" baseType="variant">
      <vt:variant>
        <vt:i4>5177347</vt:i4>
      </vt:variant>
      <vt:variant>
        <vt:i4>12</vt:i4>
      </vt:variant>
      <vt:variant>
        <vt:i4>0</vt:i4>
      </vt:variant>
      <vt:variant>
        <vt:i4>5</vt:i4>
      </vt:variant>
      <vt:variant>
        <vt:lpwstr>https://studypedia.au.dk/en/technical-guides/gai-and-chatbots</vt:lpwstr>
      </vt:variant>
      <vt:variant>
        <vt:lpwstr/>
      </vt:variant>
      <vt:variant>
        <vt:i4>720984</vt:i4>
      </vt:variant>
      <vt:variant>
        <vt:i4>9</vt:i4>
      </vt:variant>
      <vt:variant>
        <vt:i4>0</vt:i4>
      </vt:variant>
      <vt:variant>
        <vt:i4>5</vt:i4>
      </vt:variant>
      <vt:variant>
        <vt:lpwstr>https://library.au.dk/studerende/referencehaandtering</vt:lpwstr>
      </vt:variant>
      <vt:variant>
        <vt:lpwstr/>
      </vt:variant>
      <vt:variant>
        <vt:i4>1376268</vt:i4>
      </vt:variant>
      <vt:variant>
        <vt:i4>6</vt:i4>
      </vt:variant>
      <vt:variant>
        <vt:i4>0</vt:i4>
      </vt:variant>
      <vt:variant>
        <vt:i4>5</vt:i4>
      </vt:variant>
      <vt:variant>
        <vt:lpwstr>https://studerende.au.dk/proever/eksamenssnyd/kend-reglerne-naar-du-skal-til-eksamen</vt:lpwstr>
      </vt:variant>
      <vt:variant>
        <vt:lpwstr/>
      </vt:variant>
      <vt:variant>
        <vt:i4>3997746</vt:i4>
      </vt:variant>
      <vt:variant>
        <vt:i4>3</vt:i4>
      </vt:variant>
      <vt:variant>
        <vt:i4>0</vt:i4>
      </vt:variant>
      <vt:variant>
        <vt:i4>5</vt:i4>
      </vt:variant>
      <vt:variant>
        <vt:lpwstr>https://studypedia.au.dk/tekniske-vejledninger/gai-og-chatbots</vt:lpwstr>
      </vt:variant>
      <vt:variant>
        <vt:lpwstr/>
      </vt:variant>
      <vt:variant>
        <vt:i4>6684732</vt:i4>
      </vt:variant>
      <vt:variant>
        <vt:i4>0</vt:i4>
      </vt:variant>
      <vt:variant>
        <vt:i4>0</vt:i4>
      </vt:variant>
      <vt:variant>
        <vt:i4>5</vt:i4>
      </vt:variant>
      <vt:variant>
        <vt:lpwstr>https://studerende.au.dk/nyhedsvisning/artikel/nye-regler-nu-maa-du-bruge-ai-til-dit-speciale-eller-bachelorprojekt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dc:title>
  <dc:subject/>
  <dc:creator>Aarhus Universitet</dc:creator>
  <cp:keywords/>
  <cp:lastModifiedBy>Victor Bakkestrøm Poulsen</cp:lastModifiedBy>
  <cp:revision>5</cp:revision>
  <dcterms:created xsi:type="dcterms:W3CDTF">2025-06-04T12:15:00Z</dcterms:created>
  <dcterms:modified xsi:type="dcterms:W3CDTF">2026-05-17T21:25:00Z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AUTemplateType">
    <vt:lpwstr>BSS</vt:lpwstr>
  </property>
  <property fmtid="{D5CDD505-2E9C-101B-9397-08002B2CF9AE}" pid="5" name="OfficeID">
    <vt:lpwstr>1071</vt:lpwstr>
  </property>
  <property fmtid="{D5CDD505-2E9C-101B-9397-08002B2CF9AE}" pid="6" name="CustomerId">
    <vt:lpwstr>auoffice</vt:lpwstr>
  </property>
  <property fmtid="{D5CDD505-2E9C-101B-9397-08002B2CF9AE}" pid="7" name="TemplateId">
    <vt:lpwstr>636203291127498037</vt:lpwstr>
  </property>
  <property fmtid="{D5CDD505-2E9C-101B-9397-08002B2CF9AE}" pid="8" name="UserProfileId">
    <vt:lpwstr>636443606647170335</vt:lpwstr>
  </property>
  <property fmtid="{D5CDD505-2E9C-101B-9397-08002B2CF9AE}" pid="9" name="ContentTypeId">
    <vt:lpwstr>0x0101007F9EF17FC6D4A940959503737C7076B7</vt:lpwstr>
  </property>
</Properties>
</file>